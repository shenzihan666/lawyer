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BF5913" w14:textId="77777777" w:rsidR="00AF62EE" w:rsidRDefault="00AF62EE" w:rsidP="00353272">
      <w:pPr>
        <w:spacing w:line="360" w:lineRule="auto"/>
        <w:rPr>
          <w:rFonts w:ascii="仿宋" w:hAnsi="仿宋" w:hint="eastAsia"/>
          <w:b/>
          <w:bCs/>
          <w:sz w:val="72"/>
          <w:szCs w:val="30"/>
        </w:rPr>
      </w:pPr>
    </w:p>
    <w:p w14:paraId="4EC8FAC7" w14:textId="77777777" w:rsidR="003472C5" w:rsidRPr="00353272" w:rsidRDefault="00D573AD" w:rsidP="00353272">
      <w:pPr>
        <w:spacing w:line="360" w:lineRule="auto"/>
        <w:jc w:val="center"/>
        <w:rPr>
          <w:rFonts w:ascii="仿宋" w:hAnsi="仿宋" w:hint="eastAsia"/>
          <w:b/>
          <w:bCs/>
          <w:sz w:val="84"/>
          <w:szCs w:val="84"/>
        </w:rPr>
      </w:pPr>
      <w:r w:rsidRPr="00353272">
        <w:rPr>
          <w:rFonts w:ascii="仿宋" w:hAnsi="仿宋" w:hint="eastAsia"/>
          <w:b/>
          <w:bCs/>
          <w:sz w:val="84"/>
          <w:szCs w:val="84"/>
        </w:rPr>
        <w:t>物</w:t>
      </w:r>
      <w:r w:rsidR="00353272" w:rsidRPr="00353272">
        <w:rPr>
          <w:rFonts w:ascii="仿宋" w:hAnsi="仿宋" w:hint="eastAsia"/>
          <w:b/>
          <w:bCs/>
          <w:sz w:val="84"/>
          <w:szCs w:val="84"/>
        </w:rPr>
        <w:t xml:space="preserve">  </w:t>
      </w:r>
      <w:r w:rsidRPr="00353272">
        <w:rPr>
          <w:rFonts w:ascii="仿宋" w:hAnsi="仿宋" w:hint="eastAsia"/>
          <w:b/>
          <w:bCs/>
          <w:sz w:val="84"/>
          <w:szCs w:val="84"/>
        </w:rPr>
        <w:t>业</w:t>
      </w:r>
      <w:r w:rsidR="00353272" w:rsidRPr="00353272">
        <w:rPr>
          <w:rFonts w:ascii="仿宋" w:hAnsi="仿宋" w:hint="eastAsia"/>
          <w:b/>
          <w:bCs/>
          <w:sz w:val="84"/>
          <w:szCs w:val="84"/>
        </w:rPr>
        <w:t xml:space="preserve">  </w:t>
      </w:r>
      <w:r w:rsidR="00353272" w:rsidRPr="00353272">
        <w:rPr>
          <w:rFonts w:ascii="仿宋" w:hAnsi="仿宋" w:hint="eastAsia"/>
          <w:b/>
          <w:bCs/>
          <w:sz w:val="84"/>
          <w:szCs w:val="84"/>
        </w:rPr>
        <w:t>保</w:t>
      </w:r>
      <w:r w:rsidR="00353272" w:rsidRPr="00353272">
        <w:rPr>
          <w:rFonts w:ascii="仿宋" w:hAnsi="仿宋" w:hint="eastAsia"/>
          <w:b/>
          <w:bCs/>
          <w:sz w:val="84"/>
          <w:szCs w:val="84"/>
        </w:rPr>
        <w:t xml:space="preserve">  </w:t>
      </w:r>
      <w:r w:rsidR="00353272" w:rsidRPr="00353272">
        <w:rPr>
          <w:rFonts w:ascii="仿宋" w:hAnsi="仿宋" w:hint="eastAsia"/>
          <w:b/>
          <w:bCs/>
          <w:sz w:val="84"/>
          <w:szCs w:val="84"/>
        </w:rPr>
        <w:t>洁</w:t>
      </w:r>
    </w:p>
    <w:p w14:paraId="0F498C12" w14:textId="77777777" w:rsidR="00353272" w:rsidRDefault="00353272" w:rsidP="00353272">
      <w:pPr>
        <w:spacing w:line="360" w:lineRule="auto"/>
        <w:jc w:val="center"/>
        <w:rPr>
          <w:rFonts w:ascii="仿宋" w:hAnsi="仿宋" w:hint="eastAsia"/>
          <w:b/>
          <w:bCs/>
          <w:sz w:val="72"/>
          <w:szCs w:val="72"/>
        </w:rPr>
      </w:pPr>
    </w:p>
    <w:p w14:paraId="138F57F9" w14:textId="77777777" w:rsidR="00353272" w:rsidRDefault="00353272" w:rsidP="00353272">
      <w:pPr>
        <w:spacing w:line="360" w:lineRule="auto"/>
        <w:jc w:val="center"/>
        <w:rPr>
          <w:rFonts w:ascii="仿宋" w:hAnsi="仿宋" w:hint="eastAsia"/>
          <w:b/>
          <w:bCs/>
          <w:sz w:val="72"/>
          <w:szCs w:val="72"/>
        </w:rPr>
      </w:pPr>
    </w:p>
    <w:p w14:paraId="7D2E9F3B" w14:textId="77777777" w:rsidR="003472C5" w:rsidRPr="00353272" w:rsidRDefault="00D573AD" w:rsidP="00353272">
      <w:pPr>
        <w:spacing w:line="360" w:lineRule="auto"/>
        <w:jc w:val="center"/>
        <w:rPr>
          <w:rFonts w:ascii="仿宋" w:hAnsi="仿宋" w:hint="eastAsia"/>
          <w:b/>
          <w:bCs/>
          <w:sz w:val="84"/>
          <w:szCs w:val="84"/>
        </w:rPr>
      </w:pPr>
      <w:r w:rsidRPr="00353272">
        <w:rPr>
          <w:rFonts w:ascii="仿宋" w:hAnsi="仿宋" w:hint="eastAsia"/>
          <w:b/>
          <w:bCs/>
          <w:sz w:val="84"/>
          <w:szCs w:val="84"/>
        </w:rPr>
        <w:t>服</w:t>
      </w:r>
    </w:p>
    <w:p w14:paraId="009F87FC" w14:textId="77777777" w:rsidR="00353272" w:rsidRPr="00353272" w:rsidRDefault="00353272" w:rsidP="00353272">
      <w:pPr>
        <w:spacing w:line="360" w:lineRule="auto"/>
        <w:jc w:val="center"/>
        <w:rPr>
          <w:rFonts w:ascii="仿宋" w:hAnsi="仿宋" w:hint="eastAsia"/>
          <w:b/>
          <w:bCs/>
          <w:sz w:val="84"/>
          <w:szCs w:val="84"/>
        </w:rPr>
      </w:pPr>
    </w:p>
    <w:p w14:paraId="0330713E" w14:textId="77777777" w:rsidR="003472C5" w:rsidRPr="00353272" w:rsidRDefault="00D573AD" w:rsidP="00353272">
      <w:pPr>
        <w:spacing w:line="360" w:lineRule="auto"/>
        <w:jc w:val="center"/>
        <w:rPr>
          <w:rFonts w:ascii="仿宋" w:hAnsi="仿宋" w:hint="eastAsia"/>
          <w:b/>
          <w:bCs/>
          <w:sz w:val="84"/>
          <w:szCs w:val="84"/>
        </w:rPr>
      </w:pPr>
      <w:r w:rsidRPr="00353272">
        <w:rPr>
          <w:rFonts w:ascii="仿宋" w:hAnsi="仿宋" w:hint="eastAsia"/>
          <w:b/>
          <w:bCs/>
          <w:sz w:val="84"/>
          <w:szCs w:val="84"/>
        </w:rPr>
        <w:t>务</w:t>
      </w:r>
    </w:p>
    <w:p w14:paraId="74750ED2" w14:textId="77777777" w:rsidR="00353272" w:rsidRPr="00353272" w:rsidRDefault="00353272" w:rsidP="00353272">
      <w:pPr>
        <w:spacing w:line="360" w:lineRule="auto"/>
        <w:jc w:val="center"/>
        <w:rPr>
          <w:rFonts w:ascii="仿宋" w:hAnsi="仿宋" w:hint="eastAsia"/>
          <w:b/>
          <w:bCs/>
          <w:sz w:val="84"/>
          <w:szCs w:val="84"/>
        </w:rPr>
      </w:pPr>
    </w:p>
    <w:p w14:paraId="49C67593" w14:textId="77777777" w:rsidR="003472C5" w:rsidRPr="00353272" w:rsidRDefault="00D573AD" w:rsidP="00353272">
      <w:pPr>
        <w:spacing w:line="360" w:lineRule="auto"/>
        <w:jc w:val="center"/>
        <w:rPr>
          <w:rFonts w:ascii="仿宋" w:hAnsi="仿宋" w:hint="eastAsia"/>
          <w:b/>
          <w:bCs/>
          <w:sz w:val="84"/>
          <w:szCs w:val="84"/>
        </w:rPr>
      </w:pPr>
      <w:r w:rsidRPr="00353272">
        <w:rPr>
          <w:rFonts w:ascii="仿宋" w:hAnsi="仿宋" w:hint="eastAsia"/>
          <w:b/>
          <w:bCs/>
          <w:sz w:val="84"/>
          <w:szCs w:val="84"/>
        </w:rPr>
        <w:t>合</w:t>
      </w:r>
    </w:p>
    <w:p w14:paraId="5D996D7B" w14:textId="77777777" w:rsidR="00353272" w:rsidRPr="00353272" w:rsidRDefault="00353272">
      <w:pPr>
        <w:spacing w:line="360" w:lineRule="auto"/>
        <w:jc w:val="center"/>
        <w:rPr>
          <w:rFonts w:ascii="仿宋" w:hAnsi="仿宋" w:hint="eastAsia"/>
          <w:b/>
          <w:bCs/>
          <w:sz w:val="84"/>
          <w:szCs w:val="84"/>
        </w:rPr>
      </w:pPr>
    </w:p>
    <w:p w14:paraId="6209E2CB" w14:textId="77777777" w:rsidR="00353272" w:rsidRDefault="00D573AD" w:rsidP="005269CB">
      <w:pPr>
        <w:spacing w:line="360" w:lineRule="auto"/>
        <w:jc w:val="center"/>
        <w:rPr>
          <w:rFonts w:ascii="仿宋" w:hAnsi="仿宋" w:hint="eastAsia"/>
          <w:b/>
          <w:bCs/>
          <w:sz w:val="84"/>
          <w:szCs w:val="84"/>
        </w:rPr>
      </w:pPr>
      <w:r w:rsidRPr="00353272">
        <w:rPr>
          <w:rFonts w:ascii="仿宋" w:hAnsi="仿宋" w:hint="eastAsia"/>
          <w:b/>
          <w:bCs/>
          <w:sz w:val="84"/>
          <w:szCs w:val="84"/>
        </w:rPr>
        <w:t>同</w:t>
      </w:r>
    </w:p>
    <w:p w14:paraId="304E8127" w14:textId="77777777" w:rsidR="005269CB" w:rsidRDefault="005269CB" w:rsidP="005269CB">
      <w:pPr>
        <w:spacing w:line="360" w:lineRule="auto"/>
        <w:jc w:val="center"/>
        <w:rPr>
          <w:rFonts w:ascii="仿宋" w:hAnsi="仿宋" w:hint="eastAsia"/>
          <w:b/>
          <w:bCs/>
          <w:sz w:val="84"/>
          <w:szCs w:val="84"/>
        </w:rPr>
      </w:pPr>
    </w:p>
    <w:p w14:paraId="4EBD953A" w14:textId="77777777" w:rsidR="005269CB" w:rsidRDefault="005269CB">
      <w:pPr>
        <w:spacing w:line="360" w:lineRule="auto"/>
        <w:rPr>
          <w:rFonts w:ascii="宋体" w:hAnsi="宋体" w:hint="eastAsia"/>
          <w:b/>
          <w:sz w:val="24"/>
          <w:szCs w:val="24"/>
        </w:rPr>
      </w:pPr>
    </w:p>
    <w:p w14:paraId="5A12A6AA" w14:textId="77777777" w:rsidR="00D573AD" w:rsidRDefault="00D573AD">
      <w:pPr>
        <w:spacing w:line="360" w:lineRule="auto"/>
        <w:rPr>
          <w:rFonts w:ascii="宋体" w:hAnsi="宋体" w:hint="eastAsia"/>
          <w:b/>
          <w:sz w:val="24"/>
          <w:szCs w:val="24"/>
        </w:rPr>
      </w:pPr>
      <w:r>
        <w:rPr>
          <w:rFonts w:ascii="宋体" w:hAnsi="宋体" w:hint="eastAsia"/>
          <w:b/>
          <w:sz w:val="24"/>
          <w:szCs w:val="24"/>
        </w:rPr>
        <w:t xml:space="preserve">甲方:             </w:t>
      </w:r>
    </w:p>
    <w:p w14:paraId="1890A45F" w14:textId="77777777" w:rsidR="00AF62EE" w:rsidRDefault="00AF62EE">
      <w:pPr>
        <w:spacing w:line="360" w:lineRule="auto"/>
        <w:rPr>
          <w:rFonts w:ascii="宋体" w:hAnsi="宋体" w:hint="eastAsia"/>
          <w:b/>
          <w:sz w:val="24"/>
          <w:szCs w:val="24"/>
        </w:rPr>
      </w:pPr>
    </w:p>
    <w:p w14:paraId="7FFE9777" w14:textId="77777777" w:rsidR="00D573AD" w:rsidRDefault="00D573AD">
      <w:pPr>
        <w:spacing w:line="360" w:lineRule="auto"/>
        <w:rPr>
          <w:rFonts w:ascii="宋体" w:hAnsi="宋体" w:hint="eastAsia"/>
          <w:b/>
          <w:sz w:val="24"/>
          <w:szCs w:val="24"/>
        </w:rPr>
      </w:pPr>
      <w:r>
        <w:rPr>
          <w:rFonts w:ascii="宋体" w:hAnsi="宋体" w:hint="eastAsia"/>
          <w:b/>
          <w:sz w:val="24"/>
          <w:szCs w:val="24"/>
        </w:rPr>
        <w:t>地址:</w:t>
      </w:r>
    </w:p>
    <w:p w14:paraId="6505B0F5" w14:textId="77777777" w:rsidR="00AF62EE" w:rsidRDefault="00AF62EE">
      <w:pPr>
        <w:spacing w:line="360" w:lineRule="auto"/>
        <w:rPr>
          <w:rFonts w:ascii="宋体" w:hAnsi="宋体" w:hint="eastAsia"/>
          <w:b/>
          <w:sz w:val="24"/>
          <w:szCs w:val="24"/>
        </w:rPr>
      </w:pPr>
    </w:p>
    <w:p w14:paraId="2662833E" w14:textId="77777777" w:rsidR="00D573AD" w:rsidRDefault="00D573AD">
      <w:pPr>
        <w:spacing w:line="360" w:lineRule="auto"/>
        <w:rPr>
          <w:rFonts w:ascii="宋体" w:hAnsi="宋体" w:hint="eastAsia"/>
          <w:b/>
          <w:sz w:val="24"/>
          <w:szCs w:val="24"/>
        </w:rPr>
      </w:pPr>
      <w:r>
        <w:rPr>
          <w:rFonts w:ascii="宋体" w:hAnsi="宋体" w:hint="eastAsia"/>
          <w:b/>
          <w:sz w:val="24"/>
          <w:szCs w:val="24"/>
        </w:rPr>
        <w:t>联系电话:</w:t>
      </w:r>
    </w:p>
    <w:p w14:paraId="2C51AC01" w14:textId="77777777" w:rsidR="00D573AD" w:rsidRDefault="00D573AD">
      <w:pPr>
        <w:spacing w:line="360" w:lineRule="auto"/>
        <w:rPr>
          <w:rFonts w:ascii="宋体" w:hAnsi="宋体" w:hint="eastAsia"/>
          <w:b/>
          <w:sz w:val="24"/>
          <w:szCs w:val="24"/>
        </w:rPr>
      </w:pPr>
      <w:r>
        <w:rPr>
          <w:rFonts w:ascii="宋体" w:hAnsi="宋体" w:hint="eastAsia"/>
          <w:b/>
          <w:sz w:val="24"/>
          <w:szCs w:val="24"/>
        </w:rPr>
        <w:t>--------------------------------------------------------</w:t>
      </w:r>
    </w:p>
    <w:p w14:paraId="54406AF8" w14:textId="77777777" w:rsidR="00D573AD" w:rsidRDefault="00D573AD">
      <w:pPr>
        <w:spacing w:line="360" w:lineRule="auto"/>
        <w:rPr>
          <w:rFonts w:ascii="宋体" w:hAnsi="宋体" w:hint="eastAsia"/>
          <w:b/>
          <w:sz w:val="24"/>
          <w:szCs w:val="24"/>
        </w:rPr>
      </w:pPr>
      <w:r>
        <w:rPr>
          <w:rFonts w:ascii="宋体" w:hAnsi="宋体" w:hint="eastAsia"/>
          <w:b/>
          <w:sz w:val="24"/>
          <w:szCs w:val="24"/>
        </w:rPr>
        <w:t xml:space="preserve">乙方:济南汇友物业管理有限公司     </w:t>
      </w:r>
    </w:p>
    <w:p w14:paraId="4654864F" w14:textId="77777777" w:rsidR="00D573AD" w:rsidRDefault="00D573AD">
      <w:pPr>
        <w:spacing w:line="360" w:lineRule="auto"/>
        <w:rPr>
          <w:rFonts w:ascii="宋体" w:hAnsi="宋体" w:hint="eastAsia"/>
          <w:b/>
          <w:sz w:val="24"/>
          <w:szCs w:val="24"/>
        </w:rPr>
      </w:pPr>
      <w:r>
        <w:rPr>
          <w:rFonts w:ascii="宋体" w:hAnsi="宋体" w:hint="eastAsia"/>
          <w:b/>
          <w:sz w:val="24"/>
          <w:szCs w:val="24"/>
        </w:rPr>
        <w:t>地址:济南市市中区鲁能领秀城C区</w:t>
      </w:r>
    </w:p>
    <w:p w14:paraId="33B152DA" w14:textId="77777777" w:rsidR="00A0565B" w:rsidRDefault="00D573AD">
      <w:pPr>
        <w:spacing w:line="360" w:lineRule="auto"/>
        <w:rPr>
          <w:rFonts w:ascii="宋体" w:hAnsi="宋体" w:hint="eastAsia"/>
          <w:b/>
          <w:sz w:val="24"/>
          <w:szCs w:val="24"/>
        </w:rPr>
      </w:pPr>
      <w:r>
        <w:rPr>
          <w:rFonts w:ascii="宋体" w:hAnsi="宋体" w:hint="eastAsia"/>
          <w:b/>
          <w:sz w:val="24"/>
          <w:szCs w:val="24"/>
        </w:rPr>
        <w:t>联系电话:</w:t>
      </w:r>
      <w:r w:rsidR="00A0565B">
        <w:rPr>
          <w:rFonts w:ascii="宋体" w:hAnsi="宋体" w:hint="eastAsia"/>
          <w:b/>
          <w:sz w:val="24"/>
          <w:szCs w:val="24"/>
        </w:rPr>
        <w:t>0531—82773690</w:t>
      </w:r>
      <w:r>
        <w:rPr>
          <w:rFonts w:ascii="宋体" w:hAnsi="宋体" w:hint="eastAsia"/>
          <w:b/>
          <w:sz w:val="24"/>
          <w:szCs w:val="24"/>
        </w:rPr>
        <w:t xml:space="preserve">     </w:t>
      </w:r>
    </w:p>
    <w:p w14:paraId="34C439FB" w14:textId="77777777" w:rsidR="00D573AD" w:rsidRDefault="00D573AD">
      <w:pPr>
        <w:spacing w:line="360" w:lineRule="auto"/>
        <w:rPr>
          <w:rFonts w:ascii="宋体" w:hAnsi="宋体" w:hint="eastAsia"/>
          <w:b/>
          <w:sz w:val="24"/>
          <w:szCs w:val="24"/>
        </w:rPr>
      </w:pPr>
      <w:r>
        <w:rPr>
          <w:rFonts w:ascii="宋体" w:hAnsi="宋体" w:hint="eastAsia"/>
          <w:b/>
          <w:sz w:val="24"/>
          <w:szCs w:val="24"/>
        </w:rPr>
        <w:t>----------------------------------------------------------</w:t>
      </w:r>
    </w:p>
    <w:p w14:paraId="66F12248" w14:textId="77777777" w:rsidR="00BE4AD5" w:rsidRPr="00BE4AD5" w:rsidRDefault="00BE4AD5" w:rsidP="00BE4AD5">
      <w:pPr>
        <w:spacing w:line="360" w:lineRule="auto"/>
        <w:ind w:firstLineChars="200" w:firstLine="480"/>
        <w:rPr>
          <w:rFonts w:ascii="宋体" w:hAnsi="宋体" w:hint="eastAsia"/>
          <w:b/>
          <w:sz w:val="24"/>
          <w:szCs w:val="24"/>
        </w:rPr>
      </w:pPr>
      <w:r w:rsidRPr="00297656">
        <w:rPr>
          <w:rFonts w:ascii="宋体" w:hAnsi="宋体" w:hint="eastAsia"/>
          <w:sz w:val="24"/>
        </w:rPr>
        <w:t>根据《中华人民共和国合同法》和现行劳动法律、法规及政策规定，经</w:t>
      </w:r>
      <w:r w:rsidRPr="00297656">
        <w:rPr>
          <w:rFonts w:ascii="宋体" w:hAnsi="宋体" w:hint="eastAsia"/>
          <w:sz w:val="24"/>
          <w:u w:val="single"/>
        </w:rPr>
        <w:t>海鲜市场项目</w:t>
      </w:r>
      <w:r w:rsidRPr="00297656">
        <w:rPr>
          <w:rFonts w:ascii="宋体" w:hAnsi="宋体" w:hint="eastAsia"/>
          <w:sz w:val="24"/>
        </w:rPr>
        <w:t>（以下简称甲方）与</w:t>
      </w:r>
      <w:r w:rsidRPr="00BE4AD5">
        <w:rPr>
          <w:rFonts w:ascii="宋体" w:hAnsi="宋体" w:hint="eastAsia"/>
          <w:sz w:val="24"/>
          <w:szCs w:val="24"/>
          <w:u w:val="single"/>
        </w:rPr>
        <w:t xml:space="preserve">济南汇友物业管理有限公司 </w:t>
      </w:r>
      <w:r w:rsidRPr="00297656">
        <w:rPr>
          <w:rFonts w:ascii="宋体" w:hAnsi="宋体" w:hint="eastAsia"/>
          <w:sz w:val="24"/>
        </w:rPr>
        <w:t>（以下简称乙方）平等协商，就甲方雇请乙方</w:t>
      </w:r>
      <w:r>
        <w:rPr>
          <w:rFonts w:ascii="宋体" w:hAnsi="宋体" w:hint="eastAsia"/>
          <w:sz w:val="24"/>
        </w:rPr>
        <w:t>保洁</w:t>
      </w:r>
      <w:r w:rsidRPr="00297656">
        <w:rPr>
          <w:rFonts w:ascii="宋体" w:hAnsi="宋体" w:hint="eastAsia"/>
          <w:sz w:val="24"/>
        </w:rPr>
        <w:t>人员的有关事项达成一致。签定本合同书，共同遵守执行。</w:t>
      </w:r>
    </w:p>
    <w:p w14:paraId="4BBD04AA" w14:textId="77777777" w:rsidR="00BE4AD5" w:rsidRPr="00297656" w:rsidRDefault="00BE4AD5" w:rsidP="00BE4AD5">
      <w:pPr>
        <w:spacing w:line="360" w:lineRule="auto"/>
        <w:rPr>
          <w:rFonts w:ascii="宋体" w:hAnsi="宋体" w:hint="eastAsia"/>
          <w:b/>
          <w:sz w:val="24"/>
        </w:rPr>
      </w:pPr>
      <w:r w:rsidRPr="00297656">
        <w:rPr>
          <w:rFonts w:ascii="宋体" w:hAnsi="宋体" w:hint="eastAsia"/>
          <w:b/>
          <w:sz w:val="24"/>
        </w:rPr>
        <w:t>第一条：托管事宜</w:t>
      </w:r>
    </w:p>
    <w:p w14:paraId="2D68C5CD" w14:textId="77777777" w:rsidR="00BE4AD5" w:rsidRPr="00297656" w:rsidRDefault="00BE4AD5" w:rsidP="00BE4AD5">
      <w:pPr>
        <w:adjustRightInd w:val="0"/>
        <w:snapToGrid w:val="0"/>
        <w:spacing w:line="360" w:lineRule="auto"/>
        <w:ind w:firstLineChars="200" w:firstLine="480"/>
        <w:rPr>
          <w:rFonts w:ascii="宋体" w:hAnsi="宋体" w:hint="eastAsia"/>
          <w:sz w:val="24"/>
        </w:rPr>
      </w:pPr>
      <w:r w:rsidRPr="00297656">
        <w:rPr>
          <w:rFonts w:ascii="宋体" w:hAnsi="宋体" w:hint="eastAsia"/>
          <w:sz w:val="24"/>
        </w:rPr>
        <w:t>乙方就甲方的海鲜市场目配备</w:t>
      </w:r>
      <w:r>
        <w:rPr>
          <w:rFonts w:ascii="宋体" w:hAnsi="宋体" w:hint="eastAsia"/>
          <w:sz w:val="24"/>
        </w:rPr>
        <w:t>保洁</w:t>
      </w:r>
      <w:r w:rsidRPr="00297656">
        <w:rPr>
          <w:rFonts w:ascii="宋体" w:hAnsi="宋体" w:hint="eastAsia"/>
          <w:sz w:val="24"/>
        </w:rPr>
        <w:t>人员，具体负责海鲜市场内的</w:t>
      </w:r>
      <w:r>
        <w:rPr>
          <w:rFonts w:ascii="宋体" w:hAnsi="宋体" w:hint="eastAsia"/>
          <w:sz w:val="24"/>
        </w:rPr>
        <w:t>卫生清扫</w:t>
      </w:r>
      <w:r w:rsidRPr="00297656">
        <w:rPr>
          <w:rFonts w:ascii="宋体" w:hAnsi="宋体" w:hint="eastAsia"/>
          <w:sz w:val="24"/>
        </w:rPr>
        <w:t>等工作。</w:t>
      </w:r>
      <w:r>
        <w:rPr>
          <w:rFonts w:ascii="宋体" w:hAnsi="宋体" w:hint="eastAsia"/>
          <w:sz w:val="24"/>
        </w:rPr>
        <w:t>保洁</w:t>
      </w:r>
      <w:r w:rsidRPr="00297656">
        <w:rPr>
          <w:rFonts w:ascii="宋体" w:hAnsi="宋体" w:hint="eastAsia"/>
          <w:sz w:val="24"/>
        </w:rPr>
        <w:t>人员必须遵守现场秩序</w:t>
      </w:r>
      <w:r w:rsidR="0026654C">
        <w:rPr>
          <w:rFonts w:ascii="宋体" w:hAnsi="宋体" w:hint="eastAsia"/>
          <w:sz w:val="24"/>
        </w:rPr>
        <w:t>和甲方的规章制度</w:t>
      </w:r>
      <w:r w:rsidRPr="00297656">
        <w:rPr>
          <w:rFonts w:ascii="宋体" w:hAnsi="宋体" w:hint="eastAsia"/>
          <w:sz w:val="24"/>
        </w:rPr>
        <w:t>。</w:t>
      </w:r>
    </w:p>
    <w:p w14:paraId="27790D5C" w14:textId="77777777" w:rsidR="00BE4AD5" w:rsidRPr="00297656" w:rsidRDefault="00BE4AD5" w:rsidP="00BE4AD5">
      <w:pPr>
        <w:adjustRightInd w:val="0"/>
        <w:snapToGrid w:val="0"/>
        <w:spacing w:line="360" w:lineRule="auto"/>
        <w:rPr>
          <w:rFonts w:ascii="宋体" w:hAnsi="宋体" w:hint="eastAsia"/>
          <w:b/>
          <w:sz w:val="24"/>
        </w:rPr>
      </w:pPr>
      <w:r w:rsidRPr="00297656">
        <w:rPr>
          <w:rFonts w:ascii="宋体" w:hAnsi="宋体" w:hint="eastAsia"/>
          <w:b/>
          <w:sz w:val="24"/>
        </w:rPr>
        <w:t>第二条：服务期限</w:t>
      </w:r>
    </w:p>
    <w:p w14:paraId="6A024BA0"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服务期限暂定为：</w:t>
      </w:r>
      <w:r w:rsidRPr="00297656">
        <w:rPr>
          <w:rFonts w:ascii="宋体" w:hAnsi="宋体" w:hint="eastAsia"/>
          <w:b/>
          <w:sz w:val="24"/>
          <w:u w:val="single"/>
        </w:rPr>
        <w:t xml:space="preserve">     </w:t>
      </w:r>
      <w:r w:rsidRPr="00297656">
        <w:rPr>
          <w:rFonts w:ascii="宋体" w:hAnsi="宋体" w:hint="eastAsia"/>
          <w:sz w:val="24"/>
        </w:rPr>
        <w:t>年</w:t>
      </w:r>
      <w:r w:rsidRPr="00297656">
        <w:rPr>
          <w:rFonts w:ascii="宋体" w:hAnsi="宋体" w:hint="eastAsia"/>
          <w:b/>
          <w:sz w:val="24"/>
          <w:u w:val="single"/>
        </w:rPr>
        <w:t xml:space="preserve">   </w:t>
      </w:r>
      <w:r w:rsidRPr="00297656">
        <w:rPr>
          <w:rFonts w:ascii="宋体" w:hAnsi="宋体" w:hint="eastAsia"/>
          <w:sz w:val="24"/>
        </w:rPr>
        <w:t>月</w:t>
      </w:r>
      <w:r w:rsidRPr="00297656">
        <w:rPr>
          <w:rFonts w:ascii="宋体" w:hAnsi="宋体" w:hint="eastAsia"/>
          <w:b/>
          <w:sz w:val="24"/>
          <w:u w:val="single"/>
        </w:rPr>
        <w:t xml:space="preserve">    </w:t>
      </w:r>
      <w:r w:rsidRPr="00297656">
        <w:rPr>
          <w:rFonts w:ascii="宋体" w:hAnsi="宋体" w:hint="eastAsia"/>
          <w:sz w:val="24"/>
        </w:rPr>
        <w:t>日至</w:t>
      </w:r>
      <w:r w:rsidRPr="00297656">
        <w:rPr>
          <w:rFonts w:ascii="宋体" w:hAnsi="宋体" w:hint="eastAsia"/>
          <w:b/>
          <w:sz w:val="24"/>
          <w:u w:val="single"/>
        </w:rPr>
        <w:t xml:space="preserve">    </w:t>
      </w:r>
      <w:r w:rsidRPr="00297656">
        <w:rPr>
          <w:rFonts w:ascii="宋体" w:hAnsi="宋体" w:hint="eastAsia"/>
          <w:sz w:val="24"/>
        </w:rPr>
        <w:t>年</w:t>
      </w:r>
      <w:r w:rsidRPr="00297656">
        <w:rPr>
          <w:rFonts w:ascii="宋体" w:hAnsi="宋体" w:hint="eastAsia"/>
          <w:b/>
          <w:sz w:val="24"/>
          <w:u w:val="single"/>
        </w:rPr>
        <w:t xml:space="preserve">    </w:t>
      </w:r>
      <w:r w:rsidRPr="00297656">
        <w:rPr>
          <w:rFonts w:ascii="宋体" w:hAnsi="宋体" w:hint="eastAsia"/>
          <w:sz w:val="24"/>
        </w:rPr>
        <w:t>月</w:t>
      </w:r>
      <w:r w:rsidRPr="00297656">
        <w:rPr>
          <w:rFonts w:ascii="宋体" w:hAnsi="宋体" w:hint="eastAsia"/>
          <w:b/>
          <w:sz w:val="24"/>
          <w:u w:val="single"/>
        </w:rPr>
        <w:t xml:space="preserve">    </w:t>
      </w:r>
      <w:r w:rsidRPr="00297656">
        <w:rPr>
          <w:rFonts w:ascii="宋体" w:hAnsi="宋体" w:hint="eastAsia"/>
          <w:sz w:val="24"/>
        </w:rPr>
        <w:t>日，具体以甲方下达的进、退场通知单为准。</w:t>
      </w:r>
    </w:p>
    <w:p w14:paraId="751C24B8" w14:textId="77777777" w:rsidR="00BE4AD5" w:rsidRPr="00297656" w:rsidRDefault="00BE4AD5" w:rsidP="00BE4AD5">
      <w:pPr>
        <w:spacing w:line="360" w:lineRule="auto"/>
        <w:ind w:firstLineChars="100" w:firstLine="241"/>
        <w:rPr>
          <w:rFonts w:ascii="宋体" w:hAnsi="宋体" w:hint="eastAsia"/>
          <w:b/>
          <w:sz w:val="24"/>
        </w:rPr>
      </w:pPr>
      <w:r w:rsidRPr="00297656">
        <w:rPr>
          <w:rFonts w:ascii="宋体" w:hAnsi="宋体" w:hint="eastAsia"/>
          <w:b/>
          <w:sz w:val="24"/>
        </w:rPr>
        <w:t>第三条：人员配备及付款方式</w:t>
      </w:r>
    </w:p>
    <w:p w14:paraId="53B9A0C0" w14:textId="77777777" w:rsidR="0026654C" w:rsidRDefault="00BE4AD5" w:rsidP="00BE4AD5">
      <w:pPr>
        <w:spacing w:line="360" w:lineRule="auto"/>
        <w:ind w:left="480"/>
        <w:rPr>
          <w:rFonts w:ascii="宋体" w:hAnsi="宋体" w:hint="eastAsia"/>
          <w:sz w:val="24"/>
        </w:rPr>
      </w:pPr>
      <w:r w:rsidRPr="00297656">
        <w:rPr>
          <w:rFonts w:ascii="宋体" w:hAnsi="宋体" w:hint="eastAsia"/>
          <w:sz w:val="24"/>
        </w:rPr>
        <w:t>1、根据市场现场实际情况，配</w:t>
      </w:r>
      <w:r>
        <w:rPr>
          <w:rFonts w:ascii="宋体" w:hAnsi="宋体" w:hint="eastAsia"/>
          <w:sz w:val="24"/>
        </w:rPr>
        <w:t>备</w:t>
      </w:r>
      <w:r w:rsidR="0026654C">
        <w:rPr>
          <w:rFonts w:ascii="宋体" w:hAnsi="宋体" w:hint="eastAsia"/>
          <w:sz w:val="24"/>
        </w:rPr>
        <w:t>4</w:t>
      </w:r>
      <w:r>
        <w:rPr>
          <w:rFonts w:ascii="宋体" w:hAnsi="宋体" w:hint="eastAsia"/>
          <w:sz w:val="24"/>
        </w:rPr>
        <w:t>名保洁员， 8小时工作制，保洁</w:t>
      </w:r>
      <w:r w:rsidRPr="00297656">
        <w:rPr>
          <w:rFonts w:ascii="宋体" w:hAnsi="宋体" w:hint="eastAsia"/>
          <w:sz w:val="24"/>
        </w:rPr>
        <w:t>人员每人每月服务费</w:t>
      </w:r>
      <w:r w:rsidR="0026654C">
        <w:rPr>
          <w:rFonts w:ascii="宋体" w:hAnsi="宋体" w:hint="eastAsia"/>
          <w:sz w:val="24"/>
          <w:u w:val="single"/>
        </w:rPr>
        <w:t>20</w:t>
      </w:r>
      <w:r w:rsidR="00372C2A">
        <w:rPr>
          <w:rFonts w:ascii="宋体" w:hAnsi="宋体" w:hint="eastAsia"/>
          <w:sz w:val="24"/>
          <w:u w:val="single"/>
        </w:rPr>
        <w:t>00</w:t>
      </w:r>
      <w:r w:rsidR="00372C2A">
        <w:rPr>
          <w:rFonts w:ascii="宋体" w:hAnsi="宋体" w:hint="eastAsia"/>
          <w:sz w:val="24"/>
        </w:rPr>
        <w:t>元；现场</w:t>
      </w:r>
      <w:r w:rsidR="0026654C">
        <w:rPr>
          <w:rFonts w:ascii="宋体" w:hAnsi="宋体" w:hint="eastAsia"/>
          <w:sz w:val="24"/>
        </w:rPr>
        <w:t>派驻</w:t>
      </w:r>
      <w:r w:rsidR="00372C2A">
        <w:rPr>
          <w:rFonts w:ascii="宋体" w:hAnsi="宋体" w:hint="eastAsia"/>
          <w:sz w:val="24"/>
        </w:rPr>
        <w:t>保洁</w:t>
      </w:r>
      <w:r w:rsidR="0026654C">
        <w:rPr>
          <w:rFonts w:ascii="宋体" w:hAnsi="宋体" w:hint="eastAsia"/>
          <w:sz w:val="24"/>
        </w:rPr>
        <w:t>负责人</w:t>
      </w:r>
      <w:r w:rsidRPr="00297656">
        <w:rPr>
          <w:rFonts w:ascii="宋体" w:hAnsi="宋体" w:hint="eastAsia"/>
          <w:sz w:val="24"/>
        </w:rPr>
        <w:t>1人，</w:t>
      </w:r>
      <w:r w:rsidR="002E6836">
        <w:rPr>
          <w:rFonts w:ascii="宋体" w:hAnsi="宋体" w:hint="eastAsia"/>
          <w:sz w:val="24"/>
        </w:rPr>
        <w:t>全面负责海鲜市场保洁工作管理</w:t>
      </w:r>
      <w:r w:rsidR="0026654C">
        <w:rPr>
          <w:rFonts w:ascii="宋体" w:hAnsi="宋体" w:hint="eastAsia"/>
          <w:sz w:val="24"/>
        </w:rPr>
        <w:t>，工作随项目部安排，保洁负责人</w:t>
      </w:r>
      <w:r w:rsidRPr="00297656">
        <w:rPr>
          <w:rFonts w:ascii="宋体" w:hAnsi="宋体" w:hint="eastAsia"/>
          <w:sz w:val="24"/>
        </w:rPr>
        <w:t>，每月服务费</w:t>
      </w:r>
      <w:r w:rsidR="00372C2A">
        <w:rPr>
          <w:rFonts w:ascii="宋体" w:hAnsi="宋体" w:hint="eastAsia"/>
          <w:sz w:val="24"/>
          <w:u w:val="single"/>
        </w:rPr>
        <w:t>2</w:t>
      </w:r>
      <w:r w:rsidR="0026654C">
        <w:rPr>
          <w:rFonts w:ascii="宋体" w:hAnsi="宋体" w:hint="eastAsia"/>
          <w:sz w:val="24"/>
          <w:u w:val="single"/>
        </w:rPr>
        <w:t>6</w:t>
      </w:r>
      <w:r w:rsidRPr="00297656">
        <w:rPr>
          <w:rFonts w:ascii="宋体" w:hAnsi="宋体" w:hint="eastAsia"/>
          <w:sz w:val="24"/>
          <w:u w:val="single"/>
        </w:rPr>
        <w:t>00</w:t>
      </w:r>
      <w:r w:rsidRPr="00297656">
        <w:rPr>
          <w:rFonts w:ascii="宋体" w:hAnsi="宋体" w:hint="eastAsia"/>
          <w:sz w:val="24"/>
        </w:rPr>
        <w:t>元（含税）。共合计人员</w:t>
      </w:r>
      <w:r w:rsidR="0026654C">
        <w:rPr>
          <w:rFonts w:ascii="宋体" w:hAnsi="宋体" w:hint="eastAsia"/>
          <w:sz w:val="24"/>
        </w:rPr>
        <w:t>5</w:t>
      </w:r>
      <w:r w:rsidRPr="00297656">
        <w:rPr>
          <w:rFonts w:ascii="宋体" w:hAnsi="宋体" w:hint="eastAsia"/>
          <w:sz w:val="24"/>
        </w:rPr>
        <w:t>人。</w:t>
      </w:r>
    </w:p>
    <w:p w14:paraId="1358D3F9" w14:textId="77777777" w:rsidR="00BE4AD5" w:rsidRPr="00297656" w:rsidRDefault="00BE4AD5" w:rsidP="00BE4AD5">
      <w:pPr>
        <w:spacing w:line="360" w:lineRule="auto"/>
        <w:ind w:left="480"/>
        <w:rPr>
          <w:rFonts w:ascii="宋体" w:hAnsi="宋体" w:hint="eastAsia"/>
          <w:sz w:val="24"/>
        </w:rPr>
      </w:pPr>
      <w:r w:rsidRPr="00297656">
        <w:rPr>
          <w:rFonts w:ascii="宋体" w:hAnsi="宋体" w:hint="eastAsia"/>
          <w:sz w:val="24"/>
        </w:rPr>
        <w:t>2、服务费包含工资、</w:t>
      </w:r>
      <w:r w:rsidR="0026654C">
        <w:rPr>
          <w:rFonts w:ascii="宋体" w:hAnsi="宋体" w:hint="eastAsia"/>
          <w:sz w:val="24"/>
        </w:rPr>
        <w:t>保险、公积金、管理费、税金、福利费等</w:t>
      </w:r>
      <w:r w:rsidRPr="00297656">
        <w:rPr>
          <w:rFonts w:ascii="宋体" w:hAnsi="宋体" w:hint="eastAsia"/>
          <w:sz w:val="24"/>
        </w:rPr>
        <w:t>。</w:t>
      </w:r>
    </w:p>
    <w:p w14:paraId="51C8B25A"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lastRenderedPageBreak/>
        <w:t>3、付款方式：与次月10号之前一次性全额支付上月服务费。逾期不付，乙方每日按</w:t>
      </w:r>
      <w:r w:rsidR="0026654C">
        <w:rPr>
          <w:rFonts w:ascii="宋体" w:hAnsi="宋体" w:hint="eastAsia"/>
          <w:sz w:val="24"/>
        </w:rPr>
        <w:t>3‰</w:t>
      </w:r>
      <w:r w:rsidRPr="00297656">
        <w:rPr>
          <w:rFonts w:ascii="宋体" w:hAnsi="宋体" w:hint="eastAsia"/>
          <w:sz w:val="24"/>
        </w:rPr>
        <w:t>收取滞纳金。</w:t>
      </w:r>
    </w:p>
    <w:p w14:paraId="1B6EF7B2" w14:textId="77777777" w:rsidR="00BE4AD5" w:rsidRPr="00297656" w:rsidRDefault="00BE4AD5" w:rsidP="00BE4AD5">
      <w:pPr>
        <w:spacing w:line="360" w:lineRule="auto"/>
        <w:rPr>
          <w:rFonts w:ascii="宋体" w:hAnsi="宋体" w:hint="eastAsia"/>
          <w:b/>
          <w:sz w:val="24"/>
        </w:rPr>
      </w:pPr>
      <w:r w:rsidRPr="00297656">
        <w:rPr>
          <w:rFonts w:ascii="宋体" w:hAnsi="宋体" w:hint="eastAsia"/>
          <w:b/>
          <w:sz w:val="24"/>
        </w:rPr>
        <w:t>第四条：双方的权利和义务</w:t>
      </w:r>
    </w:p>
    <w:p w14:paraId="0B2128B5" w14:textId="77777777" w:rsidR="00BE4AD5" w:rsidRPr="00297656" w:rsidRDefault="00BE4AD5" w:rsidP="00BE4AD5">
      <w:pPr>
        <w:spacing w:line="360" w:lineRule="auto"/>
        <w:rPr>
          <w:rFonts w:ascii="宋体" w:hAnsi="宋体" w:hint="eastAsia"/>
          <w:sz w:val="24"/>
        </w:rPr>
      </w:pPr>
      <w:r w:rsidRPr="00297656">
        <w:rPr>
          <w:rFonts w:ascii="宋体" w:hAnsi="宋体" w:hint="eastAsia"/>
          <w:sz w:val="24"/>
        </w:rPr>
        <w:t>（一）、甲方的权利和义务</w:t>
      </w:r>
    </w:p>
    <w:p w14:paraId="12234E58"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1</w:t>
      </w:r>
      <w:r w:rsidR="00372C2A">
        <w:rPr>
          <w:rFonts w:ascii="宋体" w:hAnsi="宋体" w:hint="eastAsia"/>
          <w:sz w:val="24"/>
        </w:rPr>
        <w:t>、负责对乙方配备保洁</w:t>
      </w:r>
      <w:r w:rsidRPr="00297656">
        <w:rPr>
          <w:rFonts w:ascii="宋体" w:hAnsi="宋体" w:hint="eastAsia"/>
          <w:sz w:val="24"/>
        </w:rPr>
        <w:t>人员的监督管理工作。</w:t>
      </w:r>
    </w:p>
    <w:p w14:paraId="6F814E59"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 xml:space="preserve">2. </w:t>
      </w:r>
      <w:r w:rsidR="00372C2A">
        <w:rPr>
          <w:rFonts w:ascii="宋体" w:hAnsi="宋体" w:hint="eastAsia"/>
          <w:sz w:val="24"/>
        </w:rPr>
        <w:t>保洁</w:t>
      </w:r>
      <w:r w:rsidRPr="00297656">
        <w:rPr>
          <w:rFonts w:ascii="宋体" w:hAnsi="宋体" w:hint="eastAsia"/>
          <w:sz w:val="24"/>
        </w:rPr>
        <w:t>人员进驻甲方后，甲方负责乙方</w:t>
      </w:r>
      <w:r w:rsidR="00372C2A">
        <w:rPr>
          <w:rFonts w:ascii="宋体" w:hAnsi="宋体" w:hint="eastAsia"/>
          <w:sz w:val="24"/>
        </w:rPr>
        <w:t>保洁</w:t>
      </w:r>
      <w:r w:rsidRPr="00297656">
        <w:rPr>
          <w:rFonts w:ascii="宋体" w:hAnsi="宋体" w:hint="eastAsia"/>
          <w:sz w:val="24"/>
        </w:rPr>
        <w:t>人员的具体工作安排，并配合支持</w:t>
      </w:r>
      <w:r w:rsidR="00372C2A">
        <w:rPr>
          <w:rFonts w:ascii="宋体" w:hAnsi="宋体" w:hint="eastAsia"/>
          <w:sz w:val="24"/>
        </w:rPr>
        <w:t>保洁</w:t>
      </w:r>
      <w:r w:rsidRPr="00297656">
        <w:rPr>
          <w:rFonts w:ascii="宋体" w:hAnsi="宋体" w:hint="eastAsia"/>
          <w:sz w:val="24"/>
        </w:rPr>
        <w:t>人员开展工作。</w:t>
      </w:r>
    </w:p>
    <w:p w14:paraId="4EA79801"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 xml:space="preserve">3. </w:t>
      </w:r>
      <w:r w:rsidR="00372C2A">
        <w:rPr>
          <w:rFonts w:ascii="宋体" w:hAnsi="宋体" w:hint="eastAsia"/>
          <w:sz w:val="24"/>
        </w:rPr>
        <w:t>保洁</w:t>
      </w:r>
      <w:r w:rsidRPr="00297656">
        <w:rPr>
          <w:rFonts w:ascii="宋体" w:hAnsi="宋体" w:hint="eastAsia"/>
          <w:sz w:val="24"/>
        </w:rPr>
        <w:t>人员受甲、乙双方的共同教育、管理、领导。甲方对乙方的</w:t>
      </w:r>
      <w:r w:rsidR="00372C2A">
        <w:rPr>
          <w:rFonts w:ascii="宋体" w:hAnsi="宋体" w:hint="eastAsia"/>
          <w:sz w:val="24"/>
        </w:rPr>
        <w:t>保洁</w:t>
      </w:r>
      <w:r w:rsidRPr="00297656">
        <w:rPr>
          <w:rFonts w:ascii="宋体" w:hAnsi="宋体" w:hint="eastAsia"/>
          <w:sz w:val="24"/>
        </w:rPr>
        <w:t>人员专人负责，严格管理。对在工作中有贡献、成绩突出和违反制度规定的，可以向乙方提出奖励、处罚、更换。</w:t>
      </w:r>
    </w:p>
    <w:p w14:paraId="0E7F38F4"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4、负责协调解决工作中出现的问题。</w:t>
      </w:r>
    </w:p>
    <w:p w14:paraId="41B8B345"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5、负责安排乙方具体的工作内容以及具体的人员调配。</w:t>
      </w:r>
    </w:p>
    <w:p w14:paraId="65C2349B"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6</w:t>
      </w:r>
      <w:r w:rsidR="00372C2A">
        <w:rPr>
          <w:rFonts w:ascii="宋体" w:hAnsi="宋体" w:hint="eastAsia"/>
          <w:sz w:val="24"/>
        </w:rPr>
        <w:t>、甲方只提供储物间、休息</w:t>
      </w:r>
      <w:r w:rsidRPr="00297656">
        <w:rPr>
          <w:rFonts w:ascii="宋体" w:hAnsi="宋体" w:hint="eastAsia"/>
          <w:sz w:val="24"/>
        </w:rPr>
        <w:t>用房，</w:t>
      </w:r>
      <w:r w:rsidR="00372C2A">
        <w:rPr>
          <w:rFonts w:ascii="宋体" w:hAnsi="宋体" w:hint="eastAsia"/>
          <w:sz w:val="24"/>
        </w:rPr>
        <w:t>保洁</w:t>
      </w:r>
      <w:r w:rsidRPr="00297656">
        <w:rPr>
          <w:rFonts w:ascii="宋体" w:hAnsi="宋体" w:hint="eastAsia"/>
          <w:sz w:val="24"/>
        </w:rPr>
        <w:t>人员食宿自理。</w:t>
      </w:r>
    </w:p>
    <w:p w14:paraId="666916A4"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7、甲方对</w:t>
      </w:r>
      <w:r w:rsidR="00372C2A">
        <w:rPr>
          <w:rFonts w:ascii="宋体" w:hAnsi="宋体" w:hint="eastAsia"/>
          <w:sz w:val="24"/>
        </w:rPr>
        <w:t>市</w:t>
      </w:r>
      <w:r w:rsidRPr="00297656">
        <w:rPr>
          <w:rFonts w:ascii="宋体" w:hAnsi="宋体" w:hint="eastAsia"/>
          <w:sz w:val="24"/>
        </w:rPr>
        <w:t>场</w:t>
      </w:r>
      <w:r w:rsidR="00372C2A">
        <w:rPr>
          <w:rFonts w:ascii="宋体" w:hAnsi="宋体" w:hint="eastAsia"/>
          <w:sz w:val="24"/>
        </w:rPr>
        <w:t>内保洁</w:t>
      </w:r>
      <w:r w:rsidRPr="00297656">
        <w:rPr>
          <w:rFonts w:ascii="宋体" w:hAnsi="宋体" w:hint="eastAsia"/>
          <w:sz w:val="24"/>
        </w:rPr>
        <w:t>人员配备</w:t>
      </w:r>
      <w:r w:rsidR="009B4743">
        <w:rPr>
          <w:rFonts w:ascii="宋体" w:hAnsi="宋体" w:hint="eastAsia"/>
          <w:sz w:val="24"/>
        </w:rPr>
        <w:t>大</w:t>
      </w:r>
      <w:r w:rsidR="00372C2A">
        <w:rPr>
          <w:rFonts w:ascii="宋体" w:hAnsi="宋体" w:hint="eastAsia"/>
          <w:sz w:val="24"/>
        </w:rPr>
        <w:t>小扫帚、铁锨、大小垃圾袋、抹布、簸箕</w:t>
      </w:r>
      <w:r w:rsidR="00FD5402">
        <w:rPr>
          <w:rFonts w:ascii="宋体" w:hAnsi="宋体" w:hint="eastAsia"/>
          <w:sz w:val="24"/>
        </w:rPr>
        <w:t>、垃圾清运车等保洁用具</w:t>
      </w:r>
      <w:r w:rsidRPr="00297656">
        <w:rPr>
          <w:rFonts w:ascii="宋体" w:hAnsi="宋体" w:hint="eastAsia"/>
          <w:sz w:val="24"/>
        </w:rPr>
        <w:t>。</w:t>
      </w:r>
    </w:p>
    <w:p w14:paraId="689686D7"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8、乙方负责每天清扫</w:t>
      </w:r>
      <w:r w:rsidR="00372C2A">
        <w:rPr>
          <w:rFonts w:ascii="宋体" w:hAnsi="宋体" w:hint="eastAsia"/>
          <w:sz w:val="24"/>
        </w:rPr>
        <w:t>工作区域内的</w:t>
      </w:r>
      <w:r w:rsidRPr="00297656">
        <w:rPr>
          <w:rFonts w:ascii="宋体" w:hAnsi="宋体" w:hint="eastAsia"/>
          <w:sz w:val="24"/>
        </w:rPr>
        <w:t>垃圾及尘土，保证</w:t>
      </w:r>
      <w:r w:rsidR="00372C2A">
        <w:rPr>
          <w:rFonts w:ascii="宋体" w:hAnsi="宋体" w:hint="eastAsia"/>
          <w:sz w:val="24"/>
        </w:rPr>
        <w:t>市场内</w:t>
      </w:r>
      <w:r w:rsidRPr="00297656">
        <w:rPr>
          <w:rFonts w:ascii="宋体" w:hAnsi="宋体" w:hint="eastAsia"/>
          <w:sz w:val="24"/>
        </w:rPr>
        <w:t>的清洁。</w:t>
      </w:r>
    </w:p>
    <w:p w14:paraId="71BFCA35" w14:textId="77777777" w:rsidR="00BE4AD5" w:rsidRPr="00297656" w:rsidRDefault="00BE4AD5" w:rsidP="00BE4AD5">
      <w:pPr>
        <w:spacing w:line="360" w:lineRule="auto"/>
        <w:rPr>
          <w:rFonts w:ascii="宋体" w:hAnsi="宋体" w:hint="eastAsia"/>
          <w:sz w:val="24"/>
        </w:rPr>
      </w:pPr>
      <w:r w:rsidRPr="00297656">
        <w:rPr>
          <w:rFonts w:ascii="宋体" w:hAnsi="宋体" w:hint="eastAsia"/>
          <w:sz w:val="24"/>
        </w:rPr>
        <w:t>（二）、乙方的权利和义务</w:t>
      </w:r>
    </w:p>
    <w:p w14:paraId="65BD46DE"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1.、乙方负责</w:t>
      </w:r>
      <w:r w:rsidR="00FD5402">
        <w:rPr>
          <w:rFonts w:ascii="宋体" w:hAnsi="宋体" w:hint="eastAsia"/>
          <w:sz w:val="24"/>
        </w:rPr>
        <w:t>保洁</w:t>
      </w:r>
      <w:r w:rsidRPr="00297656">
        <w:rPr>
          <w:rFonts w:ascii="宋体" w:hAnsi="宋体" w:hint="eastAsia"/>
          <w:sz w:val="24"/>
        </w:rPr>
        <w:t>人员政审、业务培训，依法办理有关手续。</w:t>
      </w:r>
    </w:p>
    <w:p w14:paraId="295496FB"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2、乙方应对</w:t>
      </w:r>
      <w:r w:rsidR="00FD5402">
        <w:rPr>
          <w:rFonts w:ascii="宋体" w:hAnsi="宋体" w:hint="eastAsia"/>
          <w:sz w:val="24"/>
        </w:rPr>
        <w:t>保洁</w:t>
      </w:r>
      <w:r w:rsidRPr="00297656">
        <w:rPr>
          <w:rFonts w:ascii="宋体" w:hAnsi="宋体" w:hint="eastAsia"/>
          <w:sz w:val="24"/>
        </w:rPr>
        <w:t>人员进行严格管理，定期培训，对在工作中作出贡献成绩显著或在工作中出现违法违纪者分别实施奖、惩，</w:t>
      </w:r>
      <w:r w:rsidR="00FD5402">
        <w:rPr>
          <w:rFonts w:ascii="宋体" w:hAnsi="宋体" w:hint="eastAsia"/>
          <w:sz w:val="24"/>
        </w:rPr>
        <w:t>保洁</w:t>
      </w:r>
      <w:r w:rsidRPr="00297656">
        <w:rPr>
          <w:rFonts w:ascii="宋体" w:hAnsi="宋体" w:hint="eastAsia"/>
          <w:sz w:val="24"/>
        </w:rPr>
        <w:t>人员不适应甲方工作的，乙方应根据甲方要求及时给予调整更换。</w:t>
      </w:r>
    </w:p>
    <w:p w14:paraId="2D30D6FA"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3、</w:t>
      </w:r>
      <w:r w:rsidR="00FD5402">
        <w:rPr>
          <w:rFonts w:ascii="宋体" w:hAnsi="宋体" w:hint="eastAsia"/>
          <w:sz w:val="24"/>
        </w:rPr>
        <w:t>保洁</w:t>
      </w:r>
      <w:r w:rsidRPr="00297656">
        <w:rPr>
          <w:rFonts w:ascii="宋体" w:hAnsi="宋体" w:hint="eastAsia"/>
          <w:sz w:val="24"/>
        </w:rPr>
        <w:t>人员的工资、待遇、社保、装备、服装等由乙方负责发放和配备。</w:t>
      </w:r>
    </w:p>
    <w:p w14:paraId="45B40CB6"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4、乙方在</w:t>
      </w:r>
      <w:r w:rsidR="00FD5402">
        <w:rPr>
          <w:rFonts w:ascii="宋体" w:hAnsi="宋体" w:hint="eastAsia"/>
          <w:sz w:val="24"/>
        </w:rPr>
        <w:t>保洁</w:t>
      </w:r>
      <w:r w:rsidRPr="00297656">
        <w:rPr>
          <w:rFonts w:ascii="宋体" w:hAnsi="宋体" w:hint="eastAsia"/>
          <w:sz w:val="24"/>
        </w:rPr>
        <w:t>工作范围内依法协调有关社会关系。</w:t>
      </w:r>
    </w:p>
    <w:p w14:paraId="27587E6E"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5、对甲方的检查、督导及时跟进，并对提出的问题及时整改。</w:t>
      </w:r>
    </w:p>
    <w:p w14:paraId="08F71369"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6、</w:t>
      </w:r>
      <w:r w:rsidR="00FD5402">
        <w:rPr>
          <w:rFonts w:ascii="宋体" w:hAnsi="宋体" w:hint="eastAsia"/>
          <w:sz w:val="24"/>
        </w:rPr>
        <w:t>做好市场内的卫生清扫、垃圾收集清运等工作，保证市场内的清洁</w:t>
      </w:r>
      <w:r w:rsidRPr="00297656">
        <w:rPr>
          <w:rFonts w:ascii="宋体" w:hAnsi="宋体" w:hint="eastAsia"/>
          <w:sz w:val="24"/>
        </w:rPr>
        <w:t>。</w:t>
      </w:r>
    </w:p>
    <w:p w14:paraId="09B067A2"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7、服从甲方的管理，遵守甲方的有关规定</w:t>
      </w:r>
    </w:p>
    <w:p w14:paraId="4F846613" w14:textId="77777777" w:rsidR="00BE4AD5" w:rsidRPr="00297656" w:rsidRDefault="00BE4AD5" w:rsidP="00BE4AD5">
      <w:pPr>
        <w:spacing w:line="360" w:lineRule="auto"/>
        <w:ind w:left="480"/>
        <w:rPr>
          <w:rFonts w:ascii="宋体" w:hAnsi="宋体" w:hint="eastAsia"/>
          <w:sz w:val="24"/>
        </w:rPr>
      </w:pPr>
      <w:r w:rsidRPr="00297656">
        <w:rPr>
          <w:rFonts w:ascii="宋体" w:hAnsi="宋体" w:hint="eastAsia"/>
          <w:b/>
          <w:sz w:val="24"/>
        </w:rPr>
        <w:t>第五条：违约责任</w:t>
      </w:r>
    </w:p>
    <w:p w14:paraId="254CD7E5"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甲乙双方应全面履行本合同规定的条款，不得无故终止或解除合同，单方不能履行本合同规定应尽的义务时，应赔偿对方因此而造成的经济损失。</w:t>
      </w:r>
    </w:p>
    <w:p w14:paraId="100342BD" w14:textId="77777777" w:rsidR="00BE4AD5" w:rsidRPr="00297656" w:rsidRDefault="00BE4AD5" w:rsidP="00BE4AD5">
      <w:pPr>
        <w:spacing w:line="360" w:lineRule="auto"/>
        <w:ind w:firstLineChars="150" w:firstLine="361"/>
        <w:rPr>
          <w:rFonts w:ascii="宋体" w:hAnsi="宋体" w:hint="eastAsia"/>
          <w:b/>
          <w:sz w:val="24"/>
        </w:rPr>
      </w:pPr>
      <w:r w:rsidRPr="00297656">
        <w:rPr>
          <w:rFonts w:ascii="宋体" w:hAnsi="宋体" w:hint="eastAsia"/>
          <w:b/>
          <w:sz w:val="24"/>
        </w:rPr>
        <w:t>第六条：奖惩约定</w:t>
      </w:r>
    </w:p>
    <w:p w14:paraId="6823F844" w14:textId="77777777" w:rsidR="00BE4AD5" w:rsidRPr="00297656" w:rsidRDefault="00BE4AD5" w:rsidP="00BE4AD5">
      <w:pPr>
        <w:spacing w:line="360" w:lineRule="auto"/>
        <w:ind w:firstLineChars="200" w:firstLine="480"/>
        <w:rPr>
          <w:rFonts w:ascii="宋体" w:hAnsi="宋体" w:hint="eastAsia"/>
          <w:sz w:val="24"/>
        </w:rPr>
      </w:pPr>
      <w:r w:rsidRPr="00297656">
        <w:rPr>
          <w:rFonts w:ascii="宋体" w:hAnsi="宋体" w:hint="eastAsia"/>
          <w:sz w:val="24"/>
        </w:rPr>
        <w:t>1、乙方</w:t>
      </w:r>
      <w:r w:rsidR="00FD5402">
        <w:rPr>
          <w:rFonts w:ascii="宋体" w:hAnsi="宋体" w:hint="eastAsia"/>
          <w:sz w:val="24"/>
        </w:rPr>
        <w:t>保洁</w:t>
      </w:r>
      <w:r w:rsidRPr="00297656">
        <w:rPr>
          <w:rFonts w:ascii="宋体" w:hAnsi="宋体" w:hint="eastAsia"/>
          <w:sz w:val="24"/>
        </w:rPr>
        <w:t>人员因</w:t>
      </w:r>
      <w:r w:rsidR="00FD5402">
        <w:rPr>
          <w:rFonts w:ascii="宋体" w:hAnsi="宋体" w:hint="eastAsia"/>
          <w:sz w:val="24"/>
        </w:rPr>
        <w:t>工作失职给甲方造成带来业主投诉，影响声誉的，经查证属实的，由乙方负管理责任，同时追究相关人员的</w:t>
      </w:r>
      <w:r w:rsidRPr="00297656">
        <w:rPr>
          <w:rFonts w:ascii="宋体" w:hAnsi="宋体" w:hint="eastAsia"/>
          <w:sz w:val="24"/>
        </w:rPr>
        <w:t>责任。</w:t>
      </w:r>
    </w:p>
    <w:p w14:paraId="46F83DF7" w14:textId="77777777" w:rsidR="00BE4AD5" w:rsidRDefault="00BE4AD5" w:rsidP="00BE4AD5">
      <w:pPr>
        <w:spacing w:line="360" w:lineRule="auto"/>
        <w:ind w:firstLineChars="200" w:firstLine="480"/>
        <w:rPr>
          <w:rFonts w:ascii="宋体" w:hAnsi="宋体" w:hint="eastAsia"/>
          <w:sz w:val="24"/>
        </w:rPr>
      </w:pPr>
      <w:r w:rsidRPr="00297656">
        <w:rPr>
          <w:rFonts w:ascii="宋体" w:hAnsi="宋体" w:hint="eastAsia"/>
          <w:sz w:val="24"/>
        </w:rPr>
        <w:t>2、乙方</w:t>
      </w:r>
      <w:r w:rsidR="00FD5402">
        <w:rPr>
          <w:rFonts w:ascii="宋体" w:hAnsi="宋体" w:hint="eastAsia"/>
          <w:sz w:val="24"/>
        </w:rPr>
        <w:t>保洁人员在工作时间内确因工作严重失职</w:t>
      </w:r>
      <w:r w:rsidRPr="00297656">
        <w:rPr>
          <w:rFonts w:ascii="宋体" w:hAnsi="宋体" w:hint="eastAsia"/>
          <w:sz w:val="24"/>
        </w:rPr>
        <w:t>给甲方造成较大经济损失的，若</w:t>
      </w:r>
      <w:r w:rsidR="009B4743">
        <w:rPr>
          <w:rFonts w:ascii="宋体" w:hAnsi="宋体" w:hint="eastAsia"/>
          <w:sz w:val="24"/>
        </w:rPr>
        <w:t>查证</w:t>
      </w:r>
      <w:r w:rsidRPr="00297656">
        <w:rPr>
          <w:rFonts w:ascii="宋体" w:hAnsi="宋体" w:hint="eastAsia"/>
          <w:sz w:val="24"/>
        </w:rPr>
        <w:t>情况属实的，则按照</w:t>
      </w:r>
      <w:r w:rsidR="00B53CD0">
        <w:rPr>
          <w:rFonts w:ascii="宋体" w:hAnsi="宋体" w:hint="eastAsia"/>
          <w:sz w:val="24"/>
        </w:rPr>
        <w:t>合同</w:t>
      </w:r>
      <w:r w:rsidRPr="00297656">
        <w:rPr>
          <w:rFonts w:ascii="宋体" w:hAnsi="宋体" w:hint="eastAsia"/>
          <w:sz w:val="24"/>
        </w:rPr>
        <w:t>给予纪律处分，并向乙方索赔损失。</w:t>
      </w:r>
    </w:p>
    <w:p w14:paraId="3C6E10D6" w14:textId="77777777" w:rsidR="00FD5402" w:rsidRPr="009B4743" w:rsidRDefault="00FD5402" w:rsidP="00FD5402">
      <w:pPr>
        <w:tabs>
          <w:tab w:val="left" w:pos="420"/>
        </w:tabs>
        <w:spacing w:line="360" w:lineRule="auto"/>
        <w:jc w:val="left"/>
        <w:rPr>
          <w:rFonts w:ascii="宋体" w:hAnsi="宋体" w:hint="eastAsia"/>
          <w:b/>
          <w:bCs/>
          <w:sz w:val="24"/>
          <w:szCs w:val="24"/>
        </w:rPr>
      </w:pPr>
      <w:r w:rsidRPr="00FD5402">
        <w:rPr>
          <w:rFonts w:ascii="微软雅黑" w:eastAsia="微软雅黑" w:hAnsi="微软雅黑" w:hint="eastAsia"/>
          <w:b/>
          <w:sz w:val="24"/>
          <w:szCs w:val="24"/>
        </w:rPr>
        <w:t>第七条：</w:t>
      </w:r>
      <w:r w:rsidR="009B4743">
        <w:rPr>
          <w:rFonts w:ascii="宋体" w:hAnsi="宋体" w:hint="eastAsia"/>
          <w:b/>
          <w:bCs/>
          <w:sz w:val="24"/>
          <w:szCs w:val="24"/>
        </w:rPr>
        <w:t>合同的变更、解除、</w:t>
      </w:r>
      <w:r w:rsidRPr="009B4743">
        <w:rPr>
          <w:rFonts w:ascii="宋体" w:hAnsi="宋体" w:hint="eastAsia"/>
          <w:b/>
          <w:bCs/>
          <w:sz w:val="24"/>
          <w:szCs w:val="24"/>
        </w:rPr>
        <w:t>终止</w:t>
      </w:r>
      <w:r w:rsidR="009B4743">
        <w:rPr>
          <w:rFonts w:ascii="宋体" w:hAnsi="宋体" w:hint="eastAsia"/>
          <w:b/>
          <w:bCs/>
          <w:sz w:val="24"/>
          <w:szCs w:val="24"/>
        </w:rPr>
        <w:t>、</w:t>
      </w:r>
      <w:r w:rsidRPr="009B4743">
        <w:rPr>
          <w:rFonts w:ascii="宋体" w:hAnsi="宋体" w:hint="eastAsia"/>
          <w:b/>
          <w:bCs/>
          <w:sz w:val="24"/>
          <w:szCs w:val="24"/>
        </w:rPr>
        <w:t>续定</w:t>
      </w:r>
      <w:r w:rsidR="009B4743" w:rsidRPr="009B4743">
        <w:rPr>
          <w:rFonts w:ascii="宋体" w:hAnsi="宋体" w:hint="eastAsia"/>
          <w:b/>
          <w:bCs/>
          <w:sz w:val="24"/>
          <w:szCs w:val="24"/>
        </w:rPr>
        <w:t>和</w:t>
      </w:r>
      <w:r w:rsidR="009B4743">
        <w:rPr>
          <w:rFonts w:ascii="宋体" w:hAnsi="宋体" w:hint="eastAsia"/>
          <w:b/>
          <w:bCs/>
          <w:sz w:val="24"/>
          <w:szCs w:val="24"/>
        </w:rPr>
        <w:t>违约</w:t>
      </w:r>
      <w:r w:rsidRPr="009B4743">
        <w:rPr>
          <w:rFonts w:ascii="宋体" w:hAnsi="宋体" w:hint="eastAsia"/>
          <w:b/>
          <w:bCs/>
          <w:sz w:val="24"/>
          <w:szCs w:val="24"/>
        </w:rPr>
        <w:t xml:space="preserve">  </w:t>
      </w:r>
    </w:p>
    <w:p w14:paraId="6588AEFE" w14:textId="77777777" w:rsidR="00FD5402" w:rsidRPr="000C01BD" w:rsidRDefault="00FD5402" w:rsidP="009B4743">
      <w:pPr>
        <w:numPr>
          <w:ilvl w:val="0"/>
          <w:numId w:val="7"/>
        </w:numPr>
        <w:tabs>
          <w:tab w:val="left" w:pos="420"/>
        </w:tabs>
        <w:spacing w:line="360" w:lineRule="auto"/>
        <w:jc w:val="left"/>
        <w:rPr>
          <w:rFonts w:ascii="宋体" w:hAnsi="宋体" w:hint="eastAsia"/>
          <w:sz w:val="24"/>
          <w:szCs w:val="24"/>
        </w:rPr>
      </w:pPr>
      <w:r w:rsidRPr="000C01BD">
        <w:rPr>
          <w:rFonts w:ascii="宋体" w:hAnsi="宋体" w:hint="eastAsia"/>
          <w:sz w:val="24"/>
          <w:szCs w:val="24"/>
        </w:rPr>
        <w:t>甲乙双方经协商可以变更本合同。</w:t>
      </w:r>
    </w:p>
    <w:p w14:paraId="47AE2A87" w14:textId="77777777" w:rsidR="00FD5402" w:rsidRDefault="00FD5402" w:rsidP="009B4743">
      <w:pPr>
        <w:numPr>
          <w:ilvl w:val="0"/>
          <w:numId w:val="7"/>
        </w:numPr>
        <w:tabs>
          <w:tab w:val="left" w:pos="420"/>
        </w:tabs>
        <w:spacing w:line="360" w:lineRule="auto"/>
        <w:jc w:val="left"/>
        <w:rPr>
          <w:rFonts w:ascii="宋体" w:hAnsi="宋体" w:hint="eastAsia"/>
          <w:sz w:val="24"/>
          <w:szCs w:val="24"/>
        </w:rPr>
      </w:pPr>
      <w:r w:rsidRPr="000C01BD">
        <w:rPr>
          <w:rFonts w:ascii="宋体" w:hAnsi="宋体" w:hint="eastAsia"/>
          <w:sz w:val="24"/>
          <w:szCs w:val="24"/>
        </w:rPr>
        <w:t>本合同期限届满即终止，一方要求续订应在本合同期满前一个月提出，由双方协商确定。</w:t>
      </w:r>
    </w:p>
    <w:p w14:paraId="7FA2583A" w14:textId="77777777" w:rsidR="009B4743" w:rsidRPr="009B4743" w:rsidRDefault="009B4743" w:rsidP="009B4743">
      <w:pPr>
        <w:numPr>
          <w:ilvl w:val="0"/>
          <w:numId w:val="7"/>
        </w:numPr>
        <w:tabs>
          <w:tab w:val="left" w:pos="420"/>
        </w:tabs>
        <w:spacing w:line="360" w:lineRule="auto"/>
        <w:jc w:val="left"/>
        <w:rPr>
          <w:rFonts w:ascii="宋体" w:hAnsi="宋体" w:hint="eastAsia"/>
          <w:sz w:val="24"/>
          <w:szCs w:val="24"/>
        </w:rPr>
      </w:pPr>
      <w:r w:rsidRPr="000C01BD">
        <w:rPr>
          <w:rFonts w:ascii="宋体" w:hAnsi="宋体" w:hint="eastAsia"/>
          <w:sz w:val="24"/>
          <w:szCs w:val="24"/>
        </w:rPr>
        <w:t>在合同有效期内，双方除不可抗因素外，任何一方单独解除合同，应承担违约责任，向对方支付违约金，违约金额为所聘保</w:t>
      </w:r>
      <w:r>
        <w:rPr>
          <w:rFonts w:ascii="宋体" w:hAnsi="宋体" w:hint="eastAsia"/>
          <w:sz w:val="24"/>
          <w:szCs w:val="24"/>
        </w:rPr>
        <w:t>洁</w:t>
      </w:r>
      <w:r w:rsidRPr="000C01BD">
        <w:rPr>
          <w:rFonts w:ascii="宋体" w:hAnsi="宋体" w:hint="eastAsia"/>
          <w:sz w:val="24"/>
          <w:szCs w:val="24"/>
        </w:rPr>
        <w:t>员月服务费的总数。</w:t>
      </w:r>
    </w:p>
    <w:p w14:paraId="121FAB73" w14:textId="77777777" w:rsidR="00BE4AD5" w:rsidRDefault="00BE4AD5" w:rsidP="00BE4AD5">
      <w:pPr>
        <w:spacing w:line="360" w:lineRule="auto"/>
        <w:ind w:firstLineChars="150" w:firstLine="361"/>
        <w:rPr>
          <w:rFonts w:ascii="宋体" w:hAnsi="宋体" w:hint="eastAsia"/>
          <w:sz w:val="24"/>
        </w:rPr>
      </w:pPr>
      <w:r w:rsidRPr="00297656">
        <w:rPr>
          <w:rFonts w:ascii="宋体" w:hAnsi="宋体" w:hint="eastAsia"/>
          <w:b/>
          <w:sz w:val="24"/>
        </w:rPr>
        <w:t>第</w:t>
      </w:r>
      <w:r w:rsidR="009B4743">
        <w:rPr>
          <w:rFonts w:ascii="宋体" w:hAnsi="宋体" w:hint="eastAsia"/>
          <w:b/>
          <w:sz w:val="24"/>
        </w:rPr>
        <w:t>八</w:t>
      </w:r>
      <w:r w:rsidRPr="00297656">
        <w:rPr>
          <w:rFonts w:ascii="宋体" w:hAnsi="宋体" w:hint="eastAsia"/>
          <w:b/>
          <w:sz w:val="24"/>
        </w:rPr>
        <w:t>条</w:t>
      </w:r>
      <w:r w:rsidRPr="00297656">
        <w:rPr>
          <w:rFonts w:ascii="宋体" w:hAnsi="宋体" w:hint="eastAsia"/>
          <w:sz w:val="24"/>
        </w:rPr>
        <w:t>：本合同未尽事宜，经双方协商可签订补充协议，补充协议与原合同具有同等法律效力，涉及合同条款修改，以补充协议为准。</w:t>
      </w:r>
    </w:p>
    <w:p w14:paraId="64011059" w14:textId="77777777" w:rsidR="009B4743" w:rsidRPr="009B4743" w:rsidRDefault="009B4743" w:rsidP="009B4743">
      <w:pPr>
        <w:tabs>
          <w:tab w:val="left" w:pos="720"/>
        </w:tabs>
        <w:spacing w:line="360" w:lineRule="auto"/>
        <w:ind w:right="-687" w:firstLineChars="500" w:firstLine="1200"/>
        <w:rPr>
          <w:rFonts w:ascii="宋体" w:hAnsi="宋体" w:hint="eastAsia"/>
          <w:sz w:val="24"/>
          <w:szCs w:val="24"/>
        </w:rPr>
      </w:pPr>
      <w:r>
        <w:rPr>
          <w:rFonts w:ascii="宋体" w:hAnsi="宋体" w:hint="eastAsia"/>
          <w:sz w:val="24"/>
          <w:szCs w:val="24"/>
        </w:rPr>
        <w:t>甲乙双方如有违反本协议之约定的，双方将本着友好协商的原则进行沟通解决，若意见不能达成一致，任何一方均可向甲方所在地人民法院起诉。</w:t>
      </w:r>
    </w:p>
    <w:p w14:paraId="17DD21AB" w14:textId="77777777" w:rsidR="00BE4AD5" w:rsidRPr="00297656" w:rsidRDefault="00BE4AD5" w:rsidP="00BE4AD5">
      <w:pPr>
        <w:spacing w:line="360" w:lineRule="auto"/>
        <w:ind w:firstLineChars="149" w:firstLine="359"/>
        <w:rPr>
          <w:rFonts w:ascii="宋体" w:hAnsi="宋体" w:hint="eastAsia"/>
          <w:sz w:val="24"/>
        </w:rPr>
      </w:pPr>
      <w:r w:rsidRPr="00297656">
        <w:rPr>
          <w:rFonts w:ascii="宋体" w:hAnsi="宋体" w:hint="eastAsia"/>
          <w:b/>
          <w:sz w:val="24"/>
        </w:rPr>
        <w:t>第</w:t>
      </w:r>
      <w:r w:rsidR="009B4743">
        <w:rPr>
          <w:rFonts w:ascii="宋体" w:hAnsi="宋体" w:hint="eastAsia"/>
          <w:b/>
          <w:sz w:val="24"/>
        </w:rPr>
        <w:t>九</w:t>
      </w:r>
      <w:r w:rsidRPr="00297656">
        <w:rPr>
          <w:rFonts w:ascii="宋体" w:hAnsi="宋体" w:hint="eastAsia"/>
          <w:b/>
          <w:sz w:val="24"/>
        </w:rPr>
        <w:t>条</w:t>
      </w:r>
      <w:r w:rsidRPr="00297656">
        <w:rPr>
          <w:rFonts w:ascii="宋体" w:hAnsi="宋体" w:hint="eastAsia"/>
          <w:sz w:val="24"/>
        </w:rPr>
        <w:t>：本合同正本贰份，双方各执壹份；副本肆份，甲方收执叁份。</w:t>
      </w:r>
    </w:p>
    <w:p w14:paraId="19614FDA" w14:textId="77777777" w:rsidR="00556E15" w:rsidRPr="009B4743" w:rsidRDefault="00BE4AD5" w:rsidP="009B4743">
      <w:pPr>
        <w:spacing w:line="360" w:lineRule="auto"/>
        <w:ind w:firstLineChars="149" w:firstLine="359"/>
        <w:rPr>
          <w:rFonts w:ascii="宋体" w:hAnsi="宋体" w:hint="eastAsia"/>
          <w:sz w:val="24"/>
        </w:rPr>
      </w:pPr>
      <w:r w:rsidRPr="00297656">
        <w:rPr>
          <w:rFonts w:ascii="宋体" w:hAnsi="宋体" w:hint="eastAsia"/>
          <w:b/>
          <w:sz w:val="24"/>
        </w:rPr>
        <w:t>第</w:t>
      </w:r>
      <w:r w:rsidR="009B4743">
        <w:rPr>
          <w:rFonts w:ascii="宋体" w:hAnsi="宋体" w:hint="eastAsia"/>
          <w:b/>
          <w:sz w:val="24"/>
        </w:rPr>
        <w:t>十</w:t>
      </w:r>
      <w:r w:rsidRPr="00297656">
        <w:rPr>
          <w:rFonts w:ascii="宋体" w:hAnsi="宋体" w:hint="eastAsia"/>
          <w:b/>
          <w:sz w:val="24"/>
        </w:rPr>
        <w:t>条</w:t>
      </w:r>
      <w:r w:rsidRPr="00297656">
        <w:rPr>
          <w:rFonts w:ascii="宋体" w:hAnsi="宋体" w:hint="eastAsia"/>
          <w:sz w:val="24"/>
        </w:rPr>
        <w:t>：本合同自签字盖章之日起生效。</w:t>
      </w:r>
    </w:p>
    <w:p w14:paraId="4541108C" w14:textId="77777777" w:rsidR="009422A9" w:rsidRDefault="009422A9" w:rsidP="009B4743">
      <w:pPr>
        <w:tabs>
          <w:tab w:val="left" w:pos="-360"/>
        </w:tabs>
        <w:spacing w:line="480" w:lineRule="auto"/>
        <w:rPr>
          <w:rFonts w:ascii="宋体" w:hAnsi="宋体" w:hint="eastAsia"/>
          <w:sz w:val="24"/>
          <w:szCs w:val="24"/>
        </w:rPr>
      </w:pPr>
    </w:p>
    <w:p w14:paraId="6C24A718" w14:textId="77777777" w:rsidR="00097D2D" w:rsidRPr="00297656" w:rsidRDefault="00097D2D" w:rsidP="00097D2D">
      <w:pPr>
        <w:spacing w:line="300" w:lineRule="auto"/>
        <w:ind w:firstLineChars="149" w:firstLine="358"/>
        <w:rPr>
          <w:rFonts w:ascii="宋体" w:hAnsi="宋体" w:hint="eastAsia"/>
          <w:sz w:val="24"/>
        </w:rPr>
      </w:pPr>
      <w:r w:rsidRPr="00297656">
        <w:rPr>
          <w:rFonts w:ascii="宋体" w:hAnsi="宋体" w:hint="eastAsia"/>
          <w:sz w:val="24"/>
        </w:rPr>
        <w:t>甲方（盖章）：</w:t>
      </w:r>
      <w:r>
        <w:rPr>
          <w:rFonts w:ascii="宋体" w:hAnsi="宋体" w:hint="eastAsia"/>
          <w:sz w:val="24"/>
        </w:rPr>
        <w:t xml:space="preserve">                    </w:t>
      </w:r>
      <w:r w:rsidRPr="00297656">
        <w:rPr>
          <w:rFonts w:ascii="宋体" w:hAnsi="宋体" w:hint="eastAsia"/>
          <w:sz w:val="24"/>
        </w:rPr>
        <w:t>乙方（盖章）：</w:t>
      </w:r>
    </w:p>
    <w:p w14:paraId="552B348F" w14:textId="77777777" w:rsidR="00097D2D" w:rsidRPr="00297656" w:rsidRDefault="00097D2D" w:rsidP="00097D2D">
      <w:pPr>
        <w:spacing w:line="360" w:lineRule="auto"/>
        <w:ind w:leftChars="171" w:left="5279" w:hangingChars="2050" w:hanging="4920"/>
        <w:rPr>
          <w:rFonts w:ascii="宋体" w:hAnsi="宋体" w:hint="eastAsia"/>
          <w:sz w:val="24"/>
        </w:rPr>
      </w:pPr>
      <w:r w:rsidRPr="00297656">
        <w:rPr>
          <w:rFonts w:ascii="宋体" w:hAnsi="宋体" w:hint="eastAsia"/>
          <w:sz w:val="24"/>
        </w:rPr>
        <w:t xml:space="preserve">                          </w:t>
      </w:r>
    </w:p>
    <w:p w14:paraId="758C4111" w14:textId="77777777" w:rsidR="00097D2D" w:rsidRPr="00297656" w:rsidRDefault="00097D2D" w:rsidP="00097D2D">
      <w:pPr>
        <w:spacing w:line="360" w:lineRule="auto"/>
        <w:ind w:firstLineChars="150" w:firstLine="360"/>
        <w:rPr>
          <w:rFonts w:ascii="宋体" w:hAnsi="宋体" w:hint="eastAsia"/>
          <w:sz w:val="24"/>
        </w:rPr>
      </w:pPr>
      <w:r w:rsidRPr="00297656">
        <w:rPr>
          <w:rFonts w:ascii="宋体" w:hAnsi="宋体" w:hint="eastAsia"/>
          <w:sz w:val="24"/>
        </w:rPr>
        <w:t>法定代表人：</w:t>
      </w:r>
      <w:r>
        <w:rPr>
          <w:rFonts w:ascii="宋体" w:hAnsi="宋体" w:hint="eastAsia"/>
          <w:sz w:val="24"/>
        </w:rPr>
        <w:t xml:space="preserve">                     </w:t>
      </w:r>
      <w:r w:rsidRPr="00297656">
        <w:rPr>
          <w:rFonts w:ascii="宋体" w:hAnsi="宋体" w:hint="eastAsia"/>
          <w:sz w:val="24"/>
        </w:rPr>
        <w:t xml:space="preserve">法定代表人：                      </w:t>
      </w:r>
    </w:p>
    <w:p w14:paraId="20A91154" w14:textId="77777777" w:rsidR="00097D2D" w:rsidRPr="00297656" w:rsidRDefault="00097D2D" w:rsidP="00097D2D">
      <w:pPr>
        <w:spacing w:line="360" w:lineRule="auto"/>
        <w:ind w:firstLineChars="150" w:firstLine="360"/>
        <w:rPr>
          <w:rFonts w:ascii="宋体" w:hAnsi="宋体" w:hint="eastAsia"/>
          <w:sz w:val="24"/>
        </w:rPr>
      </w:pPr>
    </w:p>
    <w:p w14:paraId="110A8994" w14:textId="77777777" w:rsidR="00097D2D" w:rsidRPr="00297656" w:rsidRDefault="00097D2D" w:rsidP="00097D2D">
      <w:pPr>
        <w:spacing w:line="360" w:lineRule="auto"/>
        <w:ind w:firstLineChars="150" w:firstLine="360"/>
        <w:rPr>
          <w:rFonts w:ascii="宋体" w:hAnsi="宋体" w:hint="eastAsia"/>
          <w:sz w:val="24"/>
        </w:rPr>
      </w:pPr>
      <w:r w:rsidRPr="00297656">
        <w:rPr>
          <w:rFonts w:ascii="宋体" w:hAnsi="宋体" w:hint="eastAsia"/>
          <w:sz w:val="24"/>
        </w:rPr>
        <w:t>委托代理人：</w:t>
      </w:r>
      <w:r>
        <w:rPr>
          <w:rFonts w:ascii="宋体" w:hAnsi="宋体" w:hint="eastAsia"/>
          <w:sz w:val="24"/>
        </w:rPr>
        <w:t xml:space="preserve">                     </w:t>
      </w:r>
      <w:r w:rsidRPr="00297656">
        <w:rPr>
          <w:rFonts w:ascii="宋体" w:hAnsi="宋体" w:hint="eastAsia"/>
          <w:sz w:val="24"/>
        </w:rPr>
        <w:t>委托代理人：</w:t>
      </w:r>
    </w:p>
    <w:p w14:paraId="5C4C9FDF" w14:textId="77777777" w:rsidR="00097D2D" w:rsidRPr="00297656" w:rsidRDefault="00097D2D" w:rsidP="00097D2D">
      <w:pPr>
        <w:spacing w:line="360" w:lineRule="auto"/>
        <w:ind w:firstLineChars="150" w:firstLine="360"/>
        <w:rPr>
          <w:rFonts w:ascii="宋体" w:hAnsi="宋体" w:hint="eastAsia"/>
          <w:sz w:val="24"/>
        </w:rPr>
      </w:pPr>
    </w:p>
    <w:p w14:paraId="029E1531" w14:textId="77777777" w:rsidR="00097D2D" w:rsidRPr="00297656" w:rsidRDefault="00097D2D" w:rsidP="00097D2D">
      <w:pPr>
        <w:spacing w:line="360" w:lineRule="auto"/>
        <w:ind w:firstLineChars="150" w:firstLine="360"/>
        <w:rPr>
          <w:rFonts w:ascii="宋体" w:hAnsi="宋体" w:hint="eastAsia"/>
          <w:sz w:val="24"/>
        </w:rPr>
      </w:pPr>
      <w:r w:rsidRPr="00297656">
        <w:rPr>
          <w:rFonts w:ascii="宋体" w:hAnsi="宋体" w:hint="eastAsia"/>
          <w:sz w:val="24"/>
        </w:rPr>
        <w:t>联系电话：</w:t>
      </w:r>
      <w:r>
        <w:rPr>
          <w:rFonts w:ascii="宋体" w:hAnsi="宋体" w:hint="eastAsia"/>
          <w:sz w:val="24"/>
        </w:rPr>
        <w:t xml:space="preserve">                       </w:t>
      </w:r>
      <w:r w:rsidRPr="00297656">
        <w:rPr>
          <w:rFonts w:ascii="宋体" w:hAnsi="宋体" w:hint="eastAsia"/>
          <w:sz w:val="24"/>
        </w:rPr>
        <w:t>联系电话：</w:t>
      </w:r>
    </w:p>
    <w:p w14:paraId="059FB0DA" w14:textId="77777777" w:rsidR="00097D2D" w:rsidRPr="00297656" w:rsidRDefault="00097D2D" w:rsidP="00097D2D">
      <w:pPr>
        <w:spacing w:line="360" w:lineRule="auto"/>
        <w:ind w:firstLineChars="150" w:firstLine="360"/>
        <w:rPr>
          <w:rFonts w:ascii="宋体" w:hAnsi="宋体" w:hint="eastAsia"/>
          <w:sz w:val="24"/>
        </w:rPr>
      </w:pPr>
    </w:p>
    <w:p w14:paraId="5A504994" w14:textId="77777777" w:rsidR="00EF6C7C" w:rsidRPr="00097D2D" w:rsidRDefault="00097D2D" w:rsidP="00097D2D">
      <w:pPr>
        <w:spacing w:line="360" w:lineRule="auto"/>
        <w:ind w:firstLineChars="150" w:firstLine="360"/>
        <w:rPr>
          <w:rFonts w:ascii="宋体" w:hAnsi="宋体" w:hint="eastAsia"/>
          <w:sz w:val="24"/>
        </w:rPr>
      </w:pPr>
      <w:r w:rsidRPr="00297656">
        <w:rPr>
          <w:rFonts w:ascii="宋体" w:hAnsi="宋体" w:hint="eastAsia"/>
          <w:sz w:val="24"/>
        </w:rPr>
        <w:t xml:space="preserve">年    月    日            </w:t>
      </w:r>
      <w:r>
        <w:rPr>
          <w:rFonts w:ascii="宋体" w:hAnsi="宋体" w:hint="eastAsia"/>
          <w:sz w:val="24"/>
        </w:rPr>
        <w:t xml:space="preserve">       </w:t>
      </w:r>
      <w:r w:rsidRPr="00297656">
        <w:rPr>
          <w:rFonts w:ascii="宋体" w:hAnsi="宋体" w:hint="eastAsia"/>
          <w:sz w:val="24"/>
        </w:rPr>
        <w:t xml:space="preserve"> 年    月    日</w:t>
      </w:r>
      <w:r>
        <w:rPr>
          <w:rFonts w:ascii="宋体" w:hAnsi="宋体" w:hint="eastAsia"/>
          <w:sz w:val="24"/>
        </w:rPr>
        <w:t xml:space="preserve"> </w:t>
      </w:r>
    </w:p>
    <w:sectPr w:rsidR="00EF6C7C" w:rsidRPr="00097D2D">
      <w:headerReference w:type="default" r:id="rId7"/>
      <w:footerReference w:type="default" r:id="rId8"/>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F0C26" w14:textId="77777777" w:rsidR="00605F20" w:rsidRDefault="00605F20">
      <w:r>
        <w:separator/>
      </w:r>
    </w:p>
  </w:endnote>
  <w:endnote w:type="continuationSeparator" w:id="0">
    <w:p w14:paraId="3D529FF2" w14:textId="77777777" w:rsidR="00605F20" w:rsidRDefault="0060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692C" w14:textId="77777777" w:rsidR="00D573AD" w:rsidRDefault="00D573AD">
    <w:pPr>
      <w:pStyle w:val="a7"/>
      <w:framePr w:h="0" w:wrap="around" w:vAnchor="text" w:hAnchor="margin" w:xAlign="center" w:y="1"/>
      <w:rPr>
        <w:rStyle w:val="a3"/>
        <w:b/>
      </w:rPr>
    </w:pPr>
    <w:r>
      <w:rPr>
        <w:b/>
      </w:rPr>
      <w:fldChar w:fldCharType="begin"/>
    </w:r>
    <w:r>
      <w:rPr>
        <w:rStyle w:val="a3"/>
        <w:b/>
      </w:rPr>
      <w:instrText xml:space="preserve">PAGE  </w:instrText>
    </w:r>
    <w:r>
      <w:rPr>
        <w:b/>
      </w:rPr>
      <w:fldChar w:fldCharType="separate"/>
    </w:r>
    <w:r w:rsidR="0026654C">
      <w:rPr>
        <w:rStyle w:val="a3"/>
        <w:b/>
        <w:noProof/>
      </w:rPr>
      <w:t>3</w:t>
    </w:r>
    <w:r>
      <w:rPr>
        <w:b/>
      </w:rPr>
      <w:fldChar w:fldCharType="end"/>
    </w:r>
  </w:p>
  <w:p w14:paraId="5C769001" w14:textId="77777777" w:rsidR="00D573AD" w:rsidRDefault="00D573A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5BCEF" w14:textId="77777777" w:rsidR="00605F20" w:rsidRDefault="00605F20">
      <w:r>
        <w:separator/>
      </w:r>
    </w:p>
  </w:footnote>
  <w:footnote w:type="continuationSeparator" w:id="0">
    <w:p w14:paraId="7D131735" w14:textId="77777777" w:rsidR="00605F20" w:rsidRDefault="00605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8D7C" w14:textId="77777777" w:rsidR="00D573AD" w:rsidRDefault="00D573AD" w:rsidP="0026654C">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3"/>
      <w:numFmt w:val="decimal"/>
      <w:lvlText w:val="%1、"/>
      <w:lvlJc w:val="left"/>
      <w:pPr>
        <w:ind w:left="360"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B"/>
    <w:multiLevelType w:val="singleLevel"/>
    <w:tmpl w:val="0000000B"/>
    <w:lvl w:ilvl="0">
      <w:start w:val="1"/>
      <w:numFmt w:val="decimal"/>
      <w:suff w:val="nothing"/>
      <w:lvlText w:val="%1、"/>
      <w:lvlJc w:val="left"/>
    </w:lvl>
  </w:abstractNum>
  <w:abstractNum w:abstractNumId="2" w15:restartNumberingAfterBreak="0">
    <w:nsid w:val="0000000C"/>
    <w:multiLevelType w:val="multilevel"/>
    <w:tmpl w:val="0000000C"/>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singleLevel"/>
    <w:tmpl w:val="40D22376"/>
    <w:lvl w:ilvl="0">
      <w:start w:val="1"/>
      <w:numFmt w:val="decimal"/>
      <w:suff w:val="nothing"/>
      <w:lvlText w:val="%1、"/>
      <w:lvlJc w:val="left"/>
      <w:pPr>
        <w:ind w:left="0" w:firstLine="420"/>
      </w:pPr>
      <w:rPr>
        <w:rFonts w:ascii="Times New Roman" w:eastAsia="Times New Roman" w:hAnsi="Times New Roman" w:cs="Times New Roman"/>
      </w:rPr>
    </w:lvl>
  </w:abstractNum>
  <w:abstractNum w:abstractNumId="4" w15:restartNumberingAfterBreak="0">
    <w:nsid w:val="0000000E"/>
    <w:multiLevelType w:val="multilevel"/>
    <w:tmpl w:val="0000000E"/>
    <w:lvl w:ilvl="0">
      <w:start w:val="1"/>
      <w:numFmt w:val="bullet"/>
      <w:lvlText w:val=""/>
      <w:lvlJc w:val="left"/>
      <w:pPr>
        <w:tabs>
          <w:tab w:val="num" w:pos="420"/>
        </w:tabs>
        <w:ind w:left="420" w:hanging="420"/>
      </w:pPr>
      <w:rPr>
        <w:rFonts w:ascii="Wingdings" w:hAnsi="Wingdings" w:hint="default"/>
        <w:sz w:val="13"/>
        <w:szCs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1D"/>
    <w:multiLevelType w:val="singleLevel"/>
    <w:tmpl w:val="0000001D"/>
    <w:lvl w:ilvl="0">
      <w:start w:val="2"/>
      <w:numFmt w:val="chineseCounting"/>
      <w:suff w:val="nothing"/>
      <w:lvlText w:val="%1、"/>
      <w:lvlJc w:val="left"/>
      <w:pPr>
        <w:ind w:left="-60" w:firstLine="420"/>
      </w:pPr>
      <w:rPr>
        <w:rFonts w:hint="eastAsia"/>
      </w:rPr>
    </w:lvl>
  </w:abstractNum>
  <w:abstractNum w:abstractNumId="6" w15:restartNumberingAfterBreak="0">
    <w:nsid w:val="00000033"/>
    <w:multiLevelType w:val="singleLevel"/>
    <w:tmpl w:val="00000033"/>
    <w:lvl w:ilvl="0">
      <w:start w:val="1"/>
      <w:numFmt w:val="chineseCounting"/>
      <w:suff w:val="nothing"/>
      <w:lvlText w:val="（%1）"/>
      <w:lvlJc w:val="left"/>
      <w:pPr>
        <w:ind w:left="0" w:firstLine="420"/>
      </w:pPr>
      <w:rPr>
        <w:rFonts w:hint="eastAsia"/>
      </w:rPr>
    </w:lvl>
  </w:abstractNum>
  <w:abstractNum w:abstractNumId="7" w15:restartNumberingAfterBreak="0">
    <w:nsid w:val="00F27060"/>
    <w:multiLevelType w:val="hybridMultilevel"/>
    <w:tmpl w:val="DDF81968"/>
    <w:lvl w:ilvl="0" w:tplc="924E587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B6A7562"/>
    <w:multiLevelType w:val="hybridMultilevel"/>
    <w:tmpl w:val="980EE6CA"/>
    <w:lvl w:ilvl="0" w:tplc="93A48826">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7D3242B1"/>
    <w:multiLevelType w:val="hybridMultilevel"/>
    <w:tmpl w:val="C52253BA"/>
    <w:lvl w:ilvl="0" w:tplc="00AC0EC4">
      <w:start w:val="4"/>
      <w:numFmt w:val="japaneseCounting"/>
      <w:lvlText w:val="第%1章"/>
      <w:lvlJc w:val="left"/>
      <w:pPr>
        <w:tabs>
          <w:tab w:val="num" w:pos="960"/>
        </w:tabs>
        <w:ind w:left="960" w:hanging="960"/>
      </w:pPr>
      <w:rPr>
        <w:rFonts w:ascii="微软雅黑" w:eastAsia="微软雅黑" w:hAnsi="微软雅黑"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647975311">
    <w:abstractNumId w:val="0"/>
  </w:num>
  <w:num w:numId="2" w16cid:durableId="1927877285">
    <w:abstractNumId w:val="1"/>
  </w:num>
  <w:num w:numId="3" w16cid:durableId="31002046">
    <w:abstractNumId w:val="2"/>
  </w:num>
  <w:num w:numId="4" w16cid:durableId="1806658512">
    <w:abstractNumId w:val="4"/>
  </w:num>
  <w:num w:numId="5" w16cid:durableId="1290937904">
    <w:abstractNumId w:val="7"/>
  </w:num>
  <w:num w:numId="6" w16cid:durableId="1166172752">
    <w:abstractNumId w:val="8"/>
  </w:num>
  <w:num w:numId="7" w16cid:durableId="1609969291">
    <w:abstractNumId w:val="3"/>
  </w:num>
  <w:num w:numId="8" w16cid:durableId="1067921243">
    <w:abstractNumId w:val="9"/>
  </w:num>
  <w:num w:numId="9" w16cid:durableId="1999655111">
    <w:abstractNumId w:val="5"/>
  </w:num>
  <w:num w:numId="10" w16cid:durableId="720053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97D2D"/>
    <w:rsid w:val="000C01BD"/>
    <w:rsid w:val="00111939"/>
    <w:rsid w:val="00195787"/>
    <w:rsid w:val="001E0631"/>
    <w:rsid w:val="0021581A"/>
    <w:rsid w:val="0026654C"/>
    <w:rsid w:val="00283500"/>
    <w:rsid w:val="00292003"/>
    <w:rsid w:val="00295C2E"/>
    <w:rsid w:val="002D6B46"/>
    <w:rsid w:val="002E6836"/>
    <w:rsid w:val="0030111F"/>
    <w:rsid w:val="00313BC1"/>
    <w:rsid w:val="003472C5"/>
    <w:rsid w:val="00353272"/>
    <w:rsid w:val="00372C2A"/>
    <w:rsid w:val="00383F9A"/>
    <w:rsid w:val="003B0628"/>
    <w:rsid w:val="003B1208"/>
    <w:rsid w:val="003C7A30"/>
    <w:rsid w:val="00442C64"/>
    <w:rsid w:val="0048201F"/>
    <w:rsid w:val="00486DD3"/>
    <w:rsid w:val="004E08DA"/>
    <w:rsid w:val="0051557C"/>
    <w:rsid w:val="005269CB"/>
    <w:rsid w:val="00556E15"/>
    <w:rsid w:val="005D2B5A"/>
    <w:rsid w:val="005F5947"/>
    <w:rsid w:val="00605F20"/>
    <w:rsid w:val="006737E9"/>
    <w:rsid w:val="006E3DA1"/>
    <w:rsid w:val="00755E9D"/>
    <w:rsid w:val="007A1D50"/>
    <w:rsid w:val="007F3C8C"/>
    <w:rsid w:val="00855586"/>
    <w:rsid w:val="00874AEE"/>
    <w:rsid w:val="009422A9"/>
    <w:rsid w:val="009726F5"/>
    <w:rsid w:val="00980F52"/>
    <w:rsid w:val="00992572"/>
    <w:rsid w:val="009933BB"/>
    <w:rsid w:val="009B4743"/>
    <w:rsid w:val="00A0565B"/>
    <w:rsid w:val="00AA2E57"/>
    <w:rsid w:val="00AA73B5"/>
    <w:rsid w:val="00AC21DD"/>
    <w:rsid w:val="00AD215F"/>
    <w:rsid w:val="00AF1EC7"/>
    <w:rsid w:val="00AF62EE"/>
    <w:rsid w:val="00B53CD0"/>
    <w:rsid w:val="00BE4AD5"/>
    <w:rsid w:val="00C73F9C"/>
    <w:rsid w:val="00C8094C"/>
    <w:rsid w:val="00CC671B"/>
    <w:rsid w:val="00D25C93"/>
    <w:rsid w:val="00D573AD"/>
    <w:rsid w:val="00D6581A"/>
    <w:rsid w:val="00E63CED"/>
    <w:rsid w:val="00EA0DCF"/>
    <w:rsid w:val="00EF6C7C"/>
    <w:rsid w:val="00F3408C"/>
    <w:rsid w:val="00FA7501"/>
    <w:rsid w:val="00FD5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83D18"/>
  <w15:chartTrackingRefBased/>
  <w15:docId w15:val="{CAF734DA-9C17-4F6F-AAD7-2F2B1E3E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link w:val="a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a7">
    <w:name w:val="footer"/>
    <w:basedOn w:val="a"/>
    <w:pPr>
      <w:tabs>
        <w:tab w:val="center" w:pos="4153"/>
        <w:tab w:val="right" w:pos="8306"/>
      </w:tabs>
      <w:snapToGrid w:val="0"/>
      <w:jc w:val="left"/>
    </w:pPr>
    <w:rPr>
      <w:sz w:val="18"/>
    </w:rPr>
  </w:style>
  <w:style w:type="character" w:customStyle="1" w:styleId="a5">
    <w:name w:val="页眉 字符"/>
    <w:basedOn w:val="a0"/>
    <w:link w:val="a4"/>
    <w:rsid w:val="00292003"/>
    <w:rPr>
      <w:rFonts w:eastAsia="宋体"/>
      <w:kern w:val="2"/>
      <w:sz w:val="18"/>
      <w:lang w:val="en-US" w:eastAsia="zh-CN" w:bidi="ar-SA"/>
    </w:rPr>
  </w:style>
  <w:style w:type="character" w:styleId="a8">
    <w:name w:val="Hyperlink"/>
    <w:basedOn w:val="a0"/>
    <w:rsid w:val="00AF1EC7"/>
    <w:rPr>
      <w:color w:val="0000FF"/>
      <w:u w:val="single"/>
    </w:rPr>
  </w:style>
  <w:style w:type="character" w:customStyle="1" w:styleId="apple-converted-space">
    <w:name w:val="apple-converted-space"/>
    <w:basedOn w:val="a0"/>
    <w:rsid w:val="006E3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81634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304</Words>
  <Characters>1735</Characters>
  <Application>Microsoft Office Word</Application>
  <DocSecurity>4</DocSecurity>
  <PresentationFormat/>
  <Lines>14</Lines>
  <Paragraphs>4</Paragraphs>
  <Slides>0</Slides>
  <Notes>0</Notes>
  <HiddenSlides>0</HiddenSlides>
  <MMClips>0</MMClips>
  <ScaleCrop>false</ScaleCrop>
  <Manager/>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甲方:             </dc:title>
  <dc:subject/>
  <dc:creator>Administrator</dc:creator>
  <cp:keywords/>
  <dc:description/>
  <cp:lastModifiedBy>Administrator</cp:lastModifiedBy>
  <cp:revision>2</cp:revision>
  <cp:lastPrinted>1899-12-30T00:00:00Z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2052-6.6.0.2805</vt:lpwstr>
  </property>
</Properties>
</file>