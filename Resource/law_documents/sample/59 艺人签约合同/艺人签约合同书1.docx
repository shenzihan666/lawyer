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85BFD" w14:textId="77777777" w:rsidR="005158A0" w:rsidRDefault="005158A0">
      <w:pPr>
        <w:spacing w:line="360" w:lineRule="auto"/>
        <w:jc w:val="center"/>
        <w:rPr>
          <w:rFonts w:ascii="宋体" w:hAnsi="宋体" w:cs="宋体" w:hint="eastAsia"/>
          <w:b/>
          <w:sz w:val="36"/>
          <w:szCs w:val="36"/>
        </w:rPr>
      </w:pPr>
      <w:r>
        <w:rPr>
          <w:rFonts w:ascii="宋体" w:hAnsi="宋体" w:cs="宋体" w:hint="eastAsia"/>
          <w:b/>
          <w:sz w:val="36"/>
          <w:szCs w:val="36"/>
        </w:rPr>
        <w:t>艺人签约合约书</w:t>
      </w:r>
    </w:p>
    <w:p w14:paraId="2C3DB17C" w14:textId="77777777" w:rsidR="005158A0" w:rsidRDefault="005158A0">
      <w:pPr>
        <w:spacing w:line="360" w:lineRule="auto"/>
        <w:jc w:val="center"/>
        <w:rPr>
          <w:rFonts w:ascii="宋体" w:hAnsi="宋体" w:cs="宋体" w:hint="eastAsia"/>
          <w:b/>
          <w:sz w:val="36"/>
          <w:szCs w:val="36"/>
        </w:rPr>
      </w:pPr>
    </w:p>
    <w:p w14:paraId="55CEB1D6" w14:textId="77777777" w:rsidR="005158A0" w:rsidRDefault="005158A0">
      <w:pPr>
        <w:spacing w:line="360" w:lineRule="auto"/>
        <w:ind w:firstLineChars="200" w:firstLine="482"/>
        <w:jc w:val="left"/>
        <w:rPr>
          <w:rFonts w:ascii="宋体" w:hAnsi="宋体" w:cs="宋体" w:hint="eastAsia"/>
          <w:b/>
          <w:bCs/>
          <w:sz w:val="24"/>
        </w:rPr>
      </w:pPr>
      <w:r>
        <w:rPr>
          <w:rFonts w:ascii="宋体" w:hAnsi="宋体" w:cs="宋体" w:hint="eastAsia"/>
          <w:b/>
          <w:bCs/>
          <w:sz w:val="24"/>
        </w:rPr>
        <w:t>本合约以下双方于</w:t>
      </w:r>
      <w:r>
        <w:rPr>
          <w:rFonts w:ascii="宋体" w:hAnsi="宋体" w:cs="宋体" w:hint="eastAsia"/>
          <w:b/>
          <w:bCs/>
          <w:sz w:val="24"/>
          <w:u w:val="single"/>
        </w:rPr>
        <w:t xml:space="preserve">     </w:t>
      </w:r>
      <w:r>
        <w:rPr>
          <w:rFonts w:ascii="宋体" w:hAnsi="宋体" w:cs="宋体" w:hint="eastAsia"/>
          <w:b/>
          <w:bCs/>
          <w:sz w:val="24"/>
        </w:rPr>
        <w:t xml:space="preserve"> </w:t>
      </w:r>
      <w:r>
        <w:rPr>
          <w:rFonts w:ascii="宋体" w:hAnsi="宋体" w:cs="宋体" w:hint="eastAsia"/>
          <w:b/>
          <w:bCs/>
          <w:sz w:val="24"/>
        </w:rPr>
        <w:t>年</w:t>
      </w:r>
      <w:r>
        <w:rPr>
          <w:rFonts w:ascii="宋体" w:hAnsi="宋体" w:cs="宋体" w:hint="eastAsia"/>
          <w:b/>
          <w:bCs/>
          <w:sz w:val="24"/>
          <w:u w:val="single"/>
        </w:rPr>
        <w:t xml:space="preserve">    </w:t>
      </w:r>
      <w:r>
        <w:rPr>
          <w:rFonts w:ascii="宋体" w:hAnsi="宋体" w:cs="宋体" w:hint="eastAsia"/>
          <w:b/>
          <w:bCs/>
          <w:sz w:val="24"/>
        </w:rPr>
        <w:t>月</w:t>
      </w:r>
      <w:r>
        <w:rPr>
          <w:rFonts w:ascii="宋体" w:hAnsi="宋体" w:cs="宋体" w:hint="eastAsia"/>
          <w:b/>
          <w:bCs/>
          <w:sz w:val="24"/>
          <w:u w:val="single"/>
        </w:rPr>
        <w:t xml:space="preserve">    </w:t>
      </w:r>
      <w:r>
        <w:rPr>
          <w:rFonts w:ascii="宋体" w:hAnsi="宋体" w:cs="宋体" w:hint="eastAsia"/>
          <w:b/>
          <w:bCs/>
          <w:sz w:val="24"/>
        </w:rPr>
        <w:t>日在</w:t>
      </w:r>
      <w:r>
        <w:rPr>
          <w:rFonts w:ascii="宋体" w:hAnsi="宋体" w:cs="宋体" w:hint="eastAsia"/>
          <w:b/>
          <w:bCs/>
          <w:sz w:val="24"/>
          <w:u w:val="single"/>
        </w:rPr>
        <w:t xml:space="preserve">     </w:t>
      </w:r>
      <w:r>
        <w:rPr>
          <w:rFonts w:ascii="宋体" w:hAnsi="宋体" w:cs="宋体" w:hint="eastAsia"/>
          <w:b/>
          <w:bCs/>
          <w:sz w:val="24"/>
        </w:rPr>
        <w:t>订立。</w:t>
      </w:r>
    </w:p>
    <w:p w14:paraId="75893A7D" w14:textId="77777777" w:rsidR="005158A0" w:rsidRDefault="005158A0">
      <w:pPr>
        <w:spacing w:line="360" w:lineRule="auto"/>
        <w:jc w:val="left"/>
        <w:rPr>
          <w:rFonts w:ascii="宋体" w:hAnsi="宋体" w:cs="宋体" w:hint="eastAsia"/>
          <w:bCs/>
          <w:sz w:val="24"/>
        </w:rPr>
      </w:pPr>
    </w:p>
    <w:p w14:paraId="2C95CA8B" w14:textId="77777777" w:rsidR="005158A0" w:rsidRDefault="005158A0">
      <w:pPr>
        <w:spacing w:line="360" w:lineRule="auto"/>
        <w:jc w:val="left"/>
        <w:rPr>
          <w:rFonts w:ascii="宋体" w:hAnsi="宋体" w:cs="宋体" w:hint="eastAsia"/>
          <w:bCs/>
          <w:sz w:val="24"/>
        </w:rPr>
      </w:pPr>
      <w:r>
        <w:rPr>
          <w:rFonts w:ascii="宋体" w:hAnsi="宋体" w:cs="宋体" w:hint="eastAsia"/>
          <w:bCs/>
          <w:sz w:val="24"/>
        </w:rPr>
        <w:t>甲方：</w:t>
      </w:r>
      <w:r>
        <w:rPr>
          <w:rFonts w:ascii="宋体" w:hAnsi="宋体" w:cs="宋体" w:hint="eastAsia"/>
          <w:bCs/>
          <w:sz w:val="24"/>
          <w:u w:val="single"/>
        </w:rPr>
        <w:t xml:space="preserve">                </w:t>
      </w:r>
      <w:r>
        <w:rPr>
          <w:rFonts w:ascii="宋体" w:hAnsi="宋体" w:cs="宋体" w:hint="eastAsia"/>
          <w:bCs/>
          <w:sz w:val="24"/>
        </w:rPr>
        <w:t xml:space="preserve"> </w:t>
      </w:r>
      <w:r>
        <w:rPr>
          <w:rFonts w:ascii="宋体" w:hAnsi="宋体" w:cs="宋体" w:hint="eastAsia"/>
          <w:bCs/>
          <w:sz w:val="24"/>
        </w:rPr>
        <w:t>公司（下称“公司”）</w:t>
      </w:r>
    </w:p>
    <w:p w14:paraId="0987F72A" w14:textId="77777777" w:rsidR="005158A0" w:rsidRDefault="005158A0">
      <w:pPr>
        <w:spacing w:line="360" w:lineRule="auto"/>
        <w:jc w:val="left"/>
        <w:rPr>
          <w:rFonts w:ascii="宋体" w:hAnsi="宋体" w:cs="宋体" w:hint="eastAsia"/>
          <w:bCs/>
          <w:sz w:val="24"/>
          <w:u w:val="single"/>
        </w:rPr>
      </w:pPr>
      <w:r>
        <w:rPr>
          <w:rFonts w:ascii="宋体" w:hAnsi="宋体" w:cs="宋体" w:hint="eastAsia"/>
          <w:bCs/>
          <w:sz w:val="24"/>
        </w:rPr>
        <w:t>法人代表：</w:t>
      </w:r>
      <w:r>
        <w:rPr>
          <w:rFonts w:ascii="宋体" w:hAnsi="宋体" w:cs="宋体" w:hint="eastAsia"/>
          <w:bCs/>
          <w:sz w:val="24"/>
          <w:u w:val="single"/>
        </w:rPr>
        <w:t xml:space="preserve">            </w:t>
      </w:r>
      <w:r>
        <w:rPr>
          <w:rFonts w:ascii="宋体" w:hAnsi="宋体" w:cs="宋体" w:hint="eastAsia"/>
          <w:bCs/>
          <w:sz w:val="24"/>
        </w:rPr>
        <w:t xml:space="preserve"> </w:t>
      </w:r>
      <w:r>
        <w:rPr>
          <w:rFonts w:ascii="宋体" w:hAnsi="宋体" w:cs="宋体" w:hint="eastAsia"/>
          <w:bCs/>
          <w:sz w:val="24"/>
        </w:rPr>
        <w:t>职务：</w:t>
      </w:r>
      <w:r>
        <w:rPr>
          <w:rFonts w:ascii="宋体" w:hAnsi="宋体" w:cs="宋体" w:hint="eastAsia"/>
          <w:bCs/>
          <w:sz w:val="24"/>
          <w:u w:val="single"/>
        </w:rPr>
        <w:t xml:space="preserve">                  </w:t>
      </w:r>
    </w:p>
    <w:p w14:paraId="4021B05E" w14:textId="77777777" w:rsidR="005158A0" w:rsidRDefault="005158A0">
      <w:pPr>
        <w:spacing w:line="360" w:lineRule="auto"/>
        <w:jc w:val="left"/>
        <w:rPr>
          <w:rFonts w:ascii="宋体" w:hAnsi="宋体" w:cs="宋体" w:hint="eastAsia"/>
          <w:bCs/>
          <w:sz w:val="24"/>
          <w:u w:val="single"/>
        </w:rPr>
      </w:pPr>
      <w:r>
        <w:rPr>
          <w:rFonts w:ascii="宋体" w:hAnsi="宋体" w:cs="宋体" w:hint="eastAsia"/>
          <w:bCs/>
          <w:sz w:val="24"/>
        </w:rPr>
        <w:t>法定住所：</w:t>
      </w:r>
      <w:r>
        <w:rPr>
          <w:rFonts w:ascii="宋体" w:hAnsi="宋体" w:cs="宋体" w:hint="eastAsia"/>
          <w:bCs/>
          <w:sz w:val="24"/>
          <w:u w:val="single"/>
        </w:rPr>
        <w:t xml:space="preserve">                                     </w:t>
      </w:r>
    </w:p>
    <w:p w14:paraId="6777E322" w14:textId="77777777" w:rsidR="005158A0" w:rsidRDefault="005158A0">
      <w:pPr>
        <w:spacing w:line="360" w:lineRule="auto"/>
        <w:jc w:val="left"/>
        <w:rPr>
          <w:rFonts w:ascii="宋体" w:hAnsi="宋体" w:cs="宋体" w:hint="eastAsia"/>
          <w:bCs/>
          <w:sz w:val="24"/>
          <w:u w:val="single"/>
        </w:rPr>
      </w:pPr>
    </w:p>
    <w:p w14:paraId="7D517926" w14:textId="77777777" w:rsidR="005158A0" w:rsidRDefault="005158A0">
      <w:pPr>
        <w:spacing w:line="360" w:lineRule="auto"/>
        <w:jc w:val="left"/>
        <w:rPr>
          <w:rFonts w:ascii="宋体" w:hAnsi="宋体" w:cs="宋体" w:hint="eastAsia"/>
          <w:bCs/>
          <w:sz w:val="24"/>
        </w:rPr>
      </w:pPr>
      <w:r>
        <w:rPr>
          <w:rFonts w:ascii="宋体" w:hAnsi="宋体" w:cs="宋体" w:hint="eastAsia"/>
          <w:bCs/>
          <w:sz w:val="24"/>
        </w:rPr>
        <w:t>乙方：</w:t>
      </w:r>
      <w:r>
        <w:rPr>
          <w:rFonts w:ascii="宋体" w:hAnsi="宋体" w:cs="宋体" w:hint="eastAsia"/>
          <w:bCs/>
          <w:sz w:val="24"/>
          <w:u w:val="single"/>
        </w:rPr>
        <w:t xml:space="preserve">                 </w:t>
      </w:r>
      <w:r>
        <w:rPr>
          <w:rFonts w:ascii="宋体" w:hAnsi="宋体" w:cs="宋体" w:hint="eastAsia"/>
          <w:bCs/>
          <w:sz w:val="24"/>
        </w:rPr>
        <w:t xml:space="preserve">    </w:t>
      </w:r>
      <w:r>
        <w:rPr>
          <w:rFonts w:ascii="宋体" w:hAnsi="宋体" w:cs="宋体" w:hint="eastAsia"/>
          <w:bCs/>
          <w:sz w:val="24"/>
        </w:rPr>
        <w:t>（下称：“艺人”）</w:t>
      </w:r>
    </w:p>
    <w:p w14:paraId="39A192ED" w14:textId="77777777" w:rsidR="005158A0" w:rsidRDefault="005158A0">
      <w:pPr>
        <w:spacing w:line="360" w:lineRule="auto"/>
        <w:jc w:val="left"/>
        <w:rPr>
          <w:rFonts w:ascii="宋体" w:hAnsi="宋体" w:cs="宋体" w:hint="eastAsia"/>
          <w:bCs/>
          <w:sz w:val="24"/>
        </w:rPr>
      </w:pPr>
      <w:r>
        <w:rPr>
          <w:rFonts w:ascii="宋体" w:hAnsi="宋体" w:cs="宋体" w:hint="eastAsia"/>
          <w:bCs/>
          <w:sz w:val="24"/>
        </w:rPr>
        <w:t>住所：</w:t>
      </w:r>
      <w:r>
        <w:rPr>
          <w:rFonts w:ascii="宋体" w:hAnsi="宋体" w:cs="宋体" w:hint="eastAsia"/>
          <w:bCs/>
          <w:sz w:val="24"/>
          <w:u w:val="single"/>
        </w:rPr>
        <w:t xml:space="preserve">                                    </w:t>
      </w:r>
    </w:p>
    <w:p w14:paraId="068E6C23" w14:textId="77777777" w:rsidR="005158A0" w:rsidRDefault="005158A0">
      <w:pPr>
        <w:spacing w:line="360" w:lineRule="auto"/>
        <w:jc w:val="left"/>
        <w:rPr>
          <w:rFonts w:ascii="宋体" w:hAnsi="宋体" w:cs="宋体" w:hint="eastAsia"/>
          <w:bCs/>
          <w:sz w:val="24"/>
        </w:rPr>
      </w:pPr>
      <w:r>
        <w:rPr>
          <w:rFonts w:ascii="宋体" w:hAnsi="宋体" w:cs="宋体" w:hint="eastAsia"/>
          <w:bCs/>
          <w:sz w:val="24"/>
        </w:rPr>
        <w:t>证件号码：</w:t>
      </w:r>
      <w:r>
        <w:rPr>
          <w:rFonts w:ascii="宋体" w:hAnsi="宋体" w:cs="宋体" w:hint="eastAsia"/>
          <w:bCs/>
          <w:sz w:val="24"/>
          <w:u w:val="single"/>
        </w:rPr>
        <w:t xml:space="preserve">                         </w:t>
      </w:r>
      <w:r>
        <w:rPr>
          <w:rFonts w:ascii="宋体" w:hAnsi="宋体" w:cs="宋体" w:hint="eastAsia"/>
          <w:bCs/>
          <w:sz w:val="24"/>
        </w:rPr>
        <w:t xml:space="preserve">   </w:t>
      </w:r>
    </w:p>
    <w:p w14:paraId="20D72C9F" w14:textId="77777777" w:rsidR="005158A0" w:rsidRDefault="005158A0">
      <w:pPr>
        <w:spacing w:line="360" w:lineRule="auto"/>
        <w:ind w:firstLineChars="200" w:firstLine="480"/>
        <w:jc w:val="left"/>
        <w:rPr>
          <w:rFonts w:ascii="宋体" w:hAnsi="宋体" w:cs="宋体" w:hint="eastAsia"/>
          <w:bCs/>
          <w:sz w:val="24"/>
        </w:rPr>
      </w:pPr>
    </w:p>
    <w:p w14:paraId="79D7822F" w14:textId="77777777" w:rsidR="005158A0" w:rsidRDefault="005158A0">
      <w:pPr>
        <w:spacing w:line="360" w:lineRule="auto"/>
        <w:ind w:firstLineChars="200" w:firstLine="482"/>
        <w:jc w:val="left"/>
        <w:rPr>
          <w:rFonts w:ascii="宋体" w:hAnsi="宋体" w:cs="宋体" w:hint="eastAsia"/>
          <w:b/>
          <w:bCs/>
          <w:sz w:val="24"/>
        </w:rPr>
      </w:pPr>
      <w:r>
        <w:rPr>
          <w:rFonts w:ascii="宋体" w:hAnsi="宋体" w:cs="宋体" w:hint="eastAsia"/>
          <w:b/>
          <w:bCs/>
          <w:sz w:val="24"/>
        </w:rPr>
        <w:t>双方合约如下：</w:t>
      </w:r>
    </w:p>
    <w:p w14:paraId="5BAA4EA4" w14:textId="77777777" w:rsidR="005158A0" w:rsidRDefault="005158A0">
      <w:pPr>
        <w:spacing w:line="360" w:lineRule="auto"/>
        <w:ind w:firstLineChars="200" w:firstLine="482"/>
        <w:jc w:val="left"/>
        <w:rPr>
          <w:rFonts w:ascii="宋体" w:hAnsi="宋体" w:cs="宋体" w:hint="eastAsia"/>
          <w:b/>
          <w:bCs/>
          <w:sz w:val="24"/>
        </w:rPr>
      </w:pPr>
      <w:r>
        <w:rPr>
          <w:rFonts w:ascii="宋体" w:hAnsi="宋体" w:cs="宋体" w:hint="eastAsia"/>
          <w:b/>
          <w:bCs/>
          <w:sz w:val="24"/>
        </w:rPr>
        <w:t>一、定义及诠释：</w:t>
      </w:r>
    </w:p>
    <w:p w14:paraId="2F97D64D"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1.1</w:t>
      </w:r>
      <w:r>
        <w:rPr>
          <w:rFonts w:ascii="宋体" w:hAnsi="宋体" w:cs="宋体" w:hint="eastAsia"/>
          <w:bCs/>
          <w:sz w:val="24"/>
        </w:rPr>
        <w:t>在本合约中，除非文意另有所指；否则：</w:t>
      </w:r>
    </w:p>
    <w:p w14:paraId="6F0510F3"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“合约”指本合约与任何及所有附加在本合约或因加入本合约的附件、附表。</w:t>
      </w:r>
    </w:p>
    <w:p w14:paraId="30683755"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“佣金”指按本合约的第</w:t>
      </w:r>
      <w:r>
        <w:rPr>
          <w:rFonts w:ascii="宋体" w:hAnsi="宋体" w:cs="宋体" w:hint="eastAsia"/>
          <w:bCs/>
          <w:sz w:val="24"/>
        </w:rPr>
        <w:t>7</w:t>
      </w:r>
      <w:r>
        <w:rPr>
          <w:rFonts w:ascii="宋体" w:hAnsi="宋体" w:cs="宋体" w:hint="eastAsia"/>
          <w:bCs/>
          <w:sz w:val="24"/>
        </w:rPr>
        <w:t>条所指示的总收入的百分比。</w:t>
      </w:r>
    </w:p>
    <w:p w14:paraId="291F97DD" w14:textId="77777777" w:rsidR="005158A0" w:rsidRDefault="005158A0">
      <w:pPr>
        <w:spacing w:line="360" w:lineRule="auto"/>
        <w:jc w:val="left"/>
        <w:rPr>
          <w:rFonts w:ascii="宋体" w:hAnsi="宋体" w:cs="宋体" w:hint="eastAsia"/>
          <w:bCs/>
          <w:sz w:val="24"/>
        </w:rPr>
      </w:pPr>
      <w:r>
        <w:rPr>
          <w:rFonts w:ascii="宋体" w:hAnsi="宋体" w:cs="宋体" w:hint="eastAsia"/>
          <w:bCs/>
          <w:sz w:val="24"/>
        </w:rPr>
        <w:t xml:space="preserve">    </w:t>
      </w:r>
      <w:r>
        <w:rPr>
          <w:rFonts w:ascii="宋体" w:hAnsi="宋体" w:cs="宋体" w:hint="eastAsia"/>
          <w:bCs/>
          <w:sz w:val="24"/>
        </w:rPr>
        <w:t>“聘用合约”指任何关于艺人于世界各地的服务，或艺人提供服务的产品的合约。</w:t>
      </w:r>
    </w:p>
    <w:p w14:paraId="3C11C6E9"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“娱乐”指所有形式的娱乐活动，包括但不限于以下任何或所有的活动：</w:t>
      </w:r>
    </w:p>
    <w:p w14:paraId="1108B961" w14:textId="77777777" w:rsidR="005158A0" w:rsidRDefault="005158A0">
      <w:pPr>
        <w:numPr>
          <w:ilvl w:val="0"/>
          <w:numId w:val="1"/>
        </w:numPr>
        <w:spacing w:line="360" w:lineRule="auto"/>
        <w:ind w:firstLineChars="200" w:firstLine="480"/>
        <w:jc w:val="left"/>
        <w:rPr>
          <w:rFonts w:ascii="宋体" w:hAnsi="宋体" w:cs="宋体" w:hint="eastAsia"/>
          <w:bCs/>
          <w:sz w:val="24"/>
        </w:rPr>
      </w:pPr>
      <w:r>
        <w:rPr>
          <w:rFonts w:ascii="宋体" w:hAnsi="宋体" w:cs="宋体" w:hint="eastAsia"/>
          <w:bCs/>
          <w:sz w:val="24"/>
        </w:rPr>
        <w:t>电视、电影、广播、登台演出、模特、电台访问；</w:t>
      </w:r>
    </w:p>
    <w:p w14:paraId="16BC84D3" w14:textId="77777777" w:rsidR="005158A0" w:rsidRDefault="005158A0">
      <w:pPr>
        <w:numPr>
          <w:ilvl w:val="0"/>
          <w:numId w:val="1"/>
        </w:numPr>
        <w:spacing w:line="360" w:lineRule="auto"/>
        <w:ind w:firstLineChars="200" w:firstLine="480"/>
        <w:jc w:val="left"/>
        <w:rPr>
          <w:rFonts w:ascii="宋体" w:hAnsi="宋体" w:cs="宋体" w:hint="eastAsia"/>
          <w:bCs/>
          <w:sz w:val="24"/>
        </w:rPr>
      </w:pPr>
      <w:r>
        <w:rPr>
          <w:rFonts w:ascii="宋体" w:hAnsi="宋体" w:cs="宋体" w:hint="eastAsia"/>
          <w:bCs/>
          <w:sz w:val="24"/>
        </w:rPr>
        <w:t>歌唱、演唱会；</w:t>
      </w:r>
    </w:p>
    <w:p w14:paraId="59404A2C" w14:textId="77777777" w:rsidR="005158A0" w:rsidRDefault="005158A0">
      <w:pPr>
        <w:numPr>
          <w:ilvl w:val="0"/>
          <w:numId w:val="1"/>
        </w:numPr>
        <w:spacing w:line="360" w:lineRule="auto"/>
        <w:ind w:firstLineChars="200" w:firstLine="480"/>
        <w:jc w:val="left"/>
        <w:rPr>
          <w:rFonts w:ascii="宋体" w:hAnsi="宋体" w:cs="宋体" w:hint="eastAsia"/>
          <w:bCs/>
          <w:sz w:val="24"/>
        </w:rPr>
      </w:pPr>
      <w:r>
        <w:rPr>
          <w:rFonts w:ascii="宋体" w:hAnsi="宋体" w:cs="宋体" w:hint="eastAsia"/>
          <w:bCs/>
          <w:sz w:val="24"/>
        </w:rPr>
        <w:t>创作、编排及制作音乐；</w:t>
      </w:r>
    </w:p>
    <w:p w14:paraId="126A6AAE" w14:textId="77777777" w:rsidR="005158A0" w:rsidRDefault="005158A0">
      <w:pPr>
        <w:numPr>
          <w:ilvl w:val="0"/>
          <w:numId w:val="1"/>
        </w:numPr>
        <w:spacing w:line="360" w:lineRule="auto"/>
        <w:ind w:firstLineChars="200" w:firstLine="480"/>
        <w:jc w:val="left"/>
        <w:rPr>
          <w:rFonts w:ascii="宋体" w:hAnsi="宋体" w:cs="宋体" w:hint="eastAsia"/>
          <w:bCs/>
          <w:sz w:val="24"/>
        </w:rPr>
      </w:pPr>
      <w:r>
        <w:rPr>
          <w:rFonts w:ascii="宋体" w:hAnsi="宋体" w:cs="宋体" w:hint="eastAsia"/>
          <w:bCs/>
          <w:sz w:val="24"/>
        </w:rPr>
        <w:t>填写歌词；</w:t>
      </w:r>
    </w:p>
    <w:p w14:paraId="178B4FE2" w14:textId="77777777" w:rsidR="005158A0" w:rsidRDefault="005158A0">
      <w:pPr>
        <w:numPr>
          <w:ilvl w:val="0"/>
          <w:numId w:val="1"/>
        </w:numPr>
        <w:spacing w:line="360" w:lineRule="auto"/>
        <w:ind w:firstLineChars="200" w:firstLine="480"/>
        <w:jc w:val="left"/>
        <w:rPr>
          <w:rFonts w:ascii="宋体" w:hAnsi="宋体" w:cs="宋体" w:hint="eastAsia"/>
          <w:bCs/>
          <w:sz w:val="24"/>
        </w:rPr>
      </w:pPr>
      <w:r>
        <w:rPr>
          <w:rFonts w:ascii="宋体" w:hAnsi="宋体" w:cs="宋体" w:hint="eastAsia"/>
          <w:bCs/>
          <w:sz w:val="24"/>
        </w:rPr>
        <w:t>电影配乐；</w:t>
      </w:r>
    </w:p>
    <w:p w14:paraId="56844D31" w14:textId="77777777" w:rsidR="005158A0" w:rsidRDefault="005158A0">
      <w:pPr>
        <w:numPr>
          <w:ilvl w:val="0"/>
          <w:numId w:val="1"/>
        </w:numPr>
        <w:spacing w:line="360" w:lineRule="auto"/>
        <w:ind w:firstLineChars="200" w:firstLine="480"/>
        <w:jc w:val="left"/>
        <w:rPr>
          <w:rFonts w:ascii="宋体" w:hAnsi="宋体" w:cs="宋体" w:hint="eastAsia"/>
          <w:bCs/>
          <w:sz w:val="24"/>
        </w:rPr>
      </w:pPr>
      <w:r>
        <w:rPr>
          <w:rFonts w:ascii="宋体" w:hAnsi="宋体" w:cs="宋体" w:hint="eastAsia"/>
          <w:bCs/>
          <w:sz w:val="24"/>
        </w:rPr>
        <w:t>创作、安排和制作歌曲；</w:t>
      </w:r>
    </w:p>
    <w:p w14:paraId="2C924491" w14:textId="77777777" w:rsidR="005158A0" w:rsidRDefault="005158A0">
      <w:pPr>
        <w:numPr>
          <w:ilvl w:val="0"/>
          <w:numId w:val="1"/>
        </w:numPr>
        <w:spacing w:line="360" w:lineRule="auto"/>
        <w:ind w:firstLineChars="200" w:firstLine="480"/>
        <w:jc w:val="left"/>
        <w:rPr>
          <w:rFonts w:ascii="宋体" w:hAnsi="宋体" w:cs="宋体" w:hint="eastAsia"/>
          <w:bCs/>
          <w:sz w:val="24"/>
        </w:rPr>
      </w:pPr>
      <w:r>
        <w:rPr>
          <w:rFonts w:ascii="宋体" w:hAnsi="宋体" w:cs="宋体" w:hint="eastAsia"/>
          <w:bCs/>
          <w:sz w:val="24"/>
        </w:rPr>
        <w:t>拍照或出任模特；</w:t>
      </w:r>
    </w:p>
    <w:p w14:paraId="025D3A82" w14:textId="77777777" w:rsidR="005158A0" w:rsidRDefault="005158A0">
      <w:pPr>
        <w:numPr>
          <w:ilvl w:val="0"/>
          <w:numId w:val="1"/>
        </w:numPr>
        <w:spacing w:line="360" w:lineRule="auto"/>
        <w:ind w:firstLineChars="200" w:firstLine="480"/>
        <w:jc w:val="left"/>
        <w:rPr>
          <w:rFonts w:ascii="宋体" w:hAnsi="宋体" w:cs="宋体" w:hint="eastAsia"/>
          <w:bCs/>
          <w:sz w:val="24"/>
        </w:rPr>
      </w:pPr>
      <w:r>
        <w:rPr>
          <w:rFonts w:ascii="宋体" w:hAnsi="宋体" w:cs="宋体" w:hint="eastAsia"/>
          <w:bCs/>
          <w:sz w:val="24"/>
        </w:rPr>
        <w:t>录音或音像制作；</w:t>
      </w:r>
    </w:p>
    <w:p w14:paraId="4D9A39CF" w14:textId="77777777" w:rsidR="005158A0" w:rsidRDefault="005158A0">
      <w:pPr>
        <w:numPr>
          <w:ilvl w:val="0"/>
          <w:numId w:val="1"/>
        </w:numPr>
        <w:spacing w:line="360" w:lineRule="auto"/>
        <w:ind w:firstLineChars="200" w:firstLine="480"/>
        <w:jc w:val="left"/>
        <w:rPr>
          <w:rFonts w:ascii="宋体" w:hAnsi="宋体" w:cs="宋体" w:hint="eastAsia"/>
          <w:bCs/>
          <w:sz w:val="24"/>
        </w:rPr>
      </w:pPr>
      <w:r>
        <w:rPr>
          <w:rFonts w:ascii="宋体" w:hAnsi="宋体" w:cs="宋体" w:hint="eastAsia"/>
          <w:bCs/>
          <w:sz w:val="24"/>
        </w:rPr>
        <w:t>各类电视或舞台表演；</w:t>
      </w:r>
    </w:p>
    <w:p w14:paraId="30A896F7" w14:textId="77777777" w:rsidR="005158A0" w:rsidRDefault="005158A0">
      <w:pPr>
        <w:numPr>
          <w:ilvl w:val="0"/>
          <w:numId w:val="1"/>
        </w:numPr>
        <w:spacing w:line="360" w:lineRule="auto"/>
        <w:ind w:firstLineChars="200" w:firstLine="480"/>
        <w:jc w:val="left"/>
        <w:rPr>
          <w:rFonts w:ascii="宋体" w:hAnsi="宋体" w:cs="宋体" w:hint="eastAsia"/>
          <w:bCs/>
          <w:sz w:val="24"/>
        </w:rPr>
      </w:pPr>
      <w:r>
        <w:rPr>
          <w:rFonts w:ascii="宋体" w:hAnsi="宋体" w:cs="宋体" w:hint="eastAsia"/>
          <w:bCs/>
          <w:sz w:val="24"/>
        </w:rPr>
        <w:lastRenderedPageBreak/>
        <w:t>各类广告、剪彩、亲自出席宣传推广工作；</w:t>
      </w:r>
    </w:p>
    <w:p w14:paraId="4EB44743" w14:textId="77777777" w:rsidR="005158A0" w:rsidRDefault="005158A0">
      <w:pPr>
        <w:numPr>
          <w:ilvl w:val="0"/>
          <w:numId w:val="1"/>
        </w:numPr>
        <w:spacing w:line="360" w:lineRule="auto"/>
        <w:ind w:firstLineChars="200" w:firstLine="480"/>
        <w:jc w:val="left"/>
        <w:rPr>
          <w:rFonts w:ascii="宋体" w:hAnsi="宋体" w:cs="宋体" w:hint="eastAsia"/>
          <w:bCs/>
          <w:sz w:val="24"/>
        </w:rPr>
      </w:pPr>
      <w:r>
        <w:rPr>
          <w:rFonts w:ascii="宋体" w:hAnsi="宋体" w:cs="宋体" w:hint="eastAsia"/>
          <w:bCs/>
          <w:sz w:val="24"/>
        </w:rPr>
        <w:t>各式各样互联网的娱乐活动。</w:t>
      </w:r>
    </w:p>
    <w:p w14:paraId="751EC4C1" w14:textId="77777777" w:rsidR="005158A0" w:rsidRDefault="005158A0">
      <w:pPr>
        <w:numPr>
          <w:ilvl w:val="0"/>
          <w:numId w:val="1"/>
        </w:numPr>
        <w:spacing w:line="360" w:lineRule="auto"/>
        <w:ind w:firstLineChars="200" w:firstLine="480"/>
        <w:jc w:val="left"/>
        <w:rPr>
          <w:rFonts w:ascii="宋体" w:hAnsi="宋体" w:cs="宋体" w:hint="eastAsia"/>
          <w:bCs/>
          <w:sz w:val="24"/>
        </w:rPr>
      </w:pPr>
      <w:r>
        <w:rPr>
          <w:rFonts w:ascii="宋体" w:hAnsi="宋体" w:cs="宋体" w:hint="eastAsia"/>
          <w:sz w:val="24"/>
        </w:rPr>
        <w:t>有关演艺事业需要的活动。</w:t>
      </w:r>
    </w:p>
    <w:p w14:paraId="386F2423"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“不可抗力意外事件”指天灾，包括但不限于火灾、水灾、地震、暴风或其他天然灾害；以及在公司控制范围以外的任何其他意外事件。</w:t>
      </w:r>
    </w:p>
    <w:p w14:paraId="1ACA2EA8"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总收入”指按照所有有关艺人的任何聘用合约，直接或间接支付给艺人的或其他代表人、或艺人的经理人或任何艺人的委托人或代表或在世界各地与艺人有联系的公司的所有收入，包括但不限于薪金、收入和来自录音的合约、唱歌、音乐创作和</w:t>
      </w:r>
      <w:r>
        <w:rPr>
          <w:rFonts w:ascii="宋体" w:hAnsi="宋体" w:cs="宋体" w:hint="eastAsia"/>
          <w:bCs/>
          <w:sz w:val="24"/>
        </w:rPr>
        <w:t>/</w:t>
      </w:r>
      <w:r>
        <w:rPr>
          <w:rFonts w:ascii="宋体" w:hAnsi="宋体" w:cs="宋体" w:hint="eastAsia"/>
          <w:bCs/>
          <w:sz w:val="24"/>
        </w:rPr>
        <w:t>或填写歌曲的任何预付、表演或服务费、现场表演的演唱会费用、红利分享或其他的酬金及</w:t>
      </w:r>
      <w:r>
        <w:rPr>
          <w:rFonts w:ascii="宋体" w:hAnsi="宋体" w:cs="宋体" w:hint="eastAsia"/>
          <w:bCs/>
          <w:sz w:val="24"/>
        </w:rPr>
        <w:t>/</w:t>
      </w:r>
      <w:r>
        <w:rPr>
          <w:rFonts w:ascii="宋体" w:hAnsi="宋体" w:cs="宋体" w:hint="eastAsia"/>
          <w:bCs/>
          <w:sz w:val="24"/>
        </w:rPr>
        <w:t>或任何艺人服务所赚到的其他任何的金钱。</w:t>
      </w:r>
    </w:p>
    <w:p w14:paraId="596C91A3"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 </w:t>
      </w:r>
      <w:r>
        <w:rPr>
          <w:rFonts w:ascii="宋体" w:hAnsi="宋体" w:cs="宋体" w:hint="eastAsia"/>
          <w:bCs/>
          <w:sz w:val="24"/>
        </w:rPr>
        <w:t>“管理服务”指公司就以下事项的辅导和指示：</w:t>
      </w:r>
    </w:p>
    <w:p w14:paraId="351BF34E" w14:textId="77777777" w:rsidR="005158A0" w:rsidRDefault="005158A0">
      <w:pPr>
        <w:numPr>
          <w:ilvl w:val="0"/>
          <w:numId w:val="2"/>
        </w:numPr>
        <w:spacing w:line="360" w:lineRule="auto"/>
        <w:ind w:firstLineChars="200" w:firstLine="480"/>
        <w:jc w:val="left"/>
        <w:rPr>
          <w:rFonts w:ascii="宋体" w:hAnsi="宋体" w:cs="宋体" w:hint="eastAsia"/>
          <w:bCs/>
          <w:sz w:val="24"/>
        </w:rPr>
      </w:pPr>
      <w:r>
        <w:rPr>
          <w:rFonts w:ascii="宋体" w:hAnsi="宋体" w:cs="宋体" w:hint="eastAsia"/>
          <w:bCs/>
          <w:sz w:val="24"/>
        </w:rPr>
        <w:t>艺人的聘用；</w:t>
      </w:r>
    </w:p>
    <w:p w14:paraId="0C51D00E" w14:textId="77777777" w:rsidR="005158A0" w:rsidRDefault="005158A0">
      <w:pPr>
        <w:numPr>
          <w:ilvl w:val="0"/>
          <w:numId w:val="2"/>
        </w:numPr>
        <w:spacing w:line="360" w:lineRule="auto"/>
        <w:ind w:firstLineChars="200" w:firstLine="480"/>
        <w:jc w:val="left"/>
        <w:rPr>
          <w:rFonts w:ascii="宋体" w:hAnsi="宋体" w:cs="宋体" w:hint="eastAsia"/>
          <w:bCs/>
          <w:sz w:val="24"/>
        </w:rPr>
      </w:pPr>
      <w:r>
        <w:rPr>
          <w:rFonts w:ascii="宋体" w:hAnsi="宋体" w:cs="宋体" w:hint="eastAsia"/>
          <w:bCs/>
          <w:sz w:val="24"/>
        </w:rPr>
        <w:t>文学、戏剧音乐的选材</w:t>
      </w:r>
    </w:p>
    <w:p w14:paraId="39A75EF6" w14:textId="77777777" w:rsidR="005158A0" w:rsidRDefault="005158A0">
      <w:pPr>
        <w:numPr>
          <w:ilvl w:val="0"/>
          <w:numId w:val="2"/>
        </w:numPr>
        <w:spacing w:line="360" w:lineRule="auto"/>
        <w:ind w:firstLineChars="200" w:firstLine="480"/>
        <w:jc w:val="left"/>
        <w:rPr>
          <w:rFonts w:ascii="宋体" w:hAnsi="宋体" w:cs="宋体" w:hint="eastAsia"/>
          <w:bCs/>
          <w:sz w:val="24"/>
        </w:rPr>
      </w:pPr>
      <w:r>
        <w:rPr>
          <w:rFonts w:ascii="宋体" w:hAnsi="宋体" w:cs="宋体" w:hint="eastAsia"/>
          <w:bCs/>
          <w:sz w:val="24"/>
        </w:rPr>
        <w:t>公共关系和广告的安排</w:t>
      </w:r>
    </w:p>
    <w:p w14:paraId="64F2CDD8" w14:textId="77777777" w:rsidR="005158A0" w:rsidRDefault="005158A0">
      <w:pPr>
        <w:numPr>
          <w:ilvl w:val="0"/>
          <w:numId w:val="2"/>
        </w:numPr>
        <w:spacing w:line="360" w:lineRule="auto"/>
        <w:ind w:firstLineChars="200" w:firstLine="480"/>
        <w:jc w:val="left"/>
        <w:rPr>
          <w:rFonts w:ascii="宋体" w:hAnsi="宋体" w:cs="宋体" w:hint="eastAsia"/>
          <w:bCs/>
          <w:sz w:val="24"/>
        </w:rPr>
      </w:pPr>
      <w:r>
        <w:rPr>
          <w:rFonts w:ascii="宋体" w:hAnsi="宋体" w:cs="宋体" w:hint="eastAsia"/>
          <w:bCs/>
          <w:sz w:val="24"/>
        </w:rPr>
        <w:t>预订及舞台表演代理的选择</w:t>
      </w:r>
    </w:p>
    <w:p w14:paraId="51CFC670" w14:textId="77777777" w:rsidR="005158A0" w:rsidRDefault="005158A0">
      <w:pPr>
        <w:numPr>
          <w:ilvl w:val="0"/>
          <w:numId w:val="2"/>
        </w:numPr>
        <w:spacing w:line="360" w:lineRule="auto"/>
        <w:ind w:firstLineChars="200" w:firstLine="480"/>
        <w:jc w:val="left"/>
        <w:rPr>
          <w:rFonts w:ascii="宋体" w:hAnsi="宋体" w:cs="宋体" w:hint="eastAsia"/>
          <w:bCs/>
          <w:sz w:val="24"/>
        </w:rPr>
      </w:pPr>
      <w:r>
        <w:rPr>
          <w:rFonts w:ascii="宋体" w:hAnsi="宋体" w:cs="宋体" w:hint="eastAsia"/>
          <w:bCs/>
          <w:sz w:val="24"/>
        </w:rPr>
        <w:t>艺人的服装及形象包装</w:t>
      </w:r>
    </w:p>
    <w:p w14:paraId="2AFC90E7" w14:textId="77777777" w:rsidR="005158A0" w:rsidRDefault="005158A0">
      <w:pPr>
        <w:numPr>
          <w:ilvl w:val="0"/>
          <w:numId w:val="2"/>
        </w:numPr>
        <w:spacing w:line="360" w:lineRule="auto"/>
        <w:ind w:firstLineChars="200" w:firstLine="480"/>
        <w:jc w:val="left"/>
        <w:rPr>
          <w:rFonts w:ascii="宋体" w:hAnsi="宋体" w:cs="宋体" w:hint="eastAsia"/>
          <w:bCs/>
          <w:sz w:val="24"/>
        </w:rPr>
      </w:pPr>
      <w:r>
        <w:rPr>
          <w:rFonts w:ascii="宋体" w:hAnsi="宋体" w:cs="宋体" w:hint="eastAsia"/>
          <w:bCs/>
          <w:sz w:val="24"/>
        </w:rPr>
        <w:t>艺人才华的发展及演出</w:t>
      </w:r>
    </w:p>
    <w:p w14:paraId="364FBC12" w14:textId="77777777" w:rsidR="005158A0" w:rsidRDefault="005158A0">
      <w:pPr>
        <w:spacing w:line="360" w:lineRule="auto"/>
        <w:jc w:val="left"/>
        <w:rPr>
          <w:rFonts w:ascii="宋体" w:hAnsi="宋体" w:cs="宋体" w:hint="eastAsia"/>
          <w:bCs/>
          <w:sz w:val="24"/>
        </w:rPr>
      </w:pPr>
      <w:r>
        <w:rPr>
          <w:rFonts w:ascii="宋体" w:hAnsi="宋体" w:cs="宋体" w:hint="eastAsia"/>
          <w:bCs/>
          <w:sz w:val="24"/>
        </w:rPr>
        <w:t xml:space="preserve">    </w:t>
      </w:r>
      <w:r>
        <w:rPr>
          <w:rFonts w:ascii="宋体" w:hAnsi="宋体" w:cs="宋体" w:hint="eastAsia"/>
          <w:bCs/>
          <w:sz w:val="24"/>
        </w:rPr>
        <w:t>“选择期限”最初期限结束后的最多</w:t>
      </w:r>
      <w:r>
        <w:rPr>
          <w:rFonts w:ascii="宋体" w:hAnsi="宋体" w:cs="宋体" w:hint="eastAsia"/>
          <w:bCs/>
          <w:sz w:val="24"/>
          <w:u w:val="single"/>
        </w:rPr>
        <w:t xml:space="preserve">  </w:t>
      </w:r>
      <w:r>
        <w:rPr>
          <w:rFonts w:ascii="宋体" w:hAnsi="宋体" w:cs="宋体" w:hint="eastAsia"/>
          <w:bCs/>
          <w:sz w:val="24"/>
        </w:rPr>
        <w:t>个月。</w:t>
      </w:r>
    </w:p>
    <w:p w14:paraId="2BEEC353" w14:textId="77777777" w:rsidR="005158A0" w:rsidRDefault="005158A0">
      <w:pPr>
        <w:spacing w:line="360" w:lineRule="auto"/>
        <w:jc w:val="left"/>
        <w:rPr>
          <w:rFonts w:ascii="宋体" w:hAnsi="宋体" w:cs="宋体" w:hint="eastAsia"/>
          <w:bCs/>
          <w:sz w:val="24"/>
        </w:rPr>
      </w:pPr>
      <w:r>
        <w:rPr>
          <w:rFonts w:ascii="宋体" w:hAnsi="宋体" w:cs="宋体" w:hint="eastAsia"/>
          <w:bCs/>
          <w:sz w:val="24"/>
        </w:rPr>
        <w:t xml:space="preserve">    </w:t>
      </w:r>
      <w:r>
        <w:rPr>
          <w:rFonts w:ascii="宋体" w:hAnsi="宋体" w:cs="宋体" w:hint="eastAsia"/>
          <w:bCs/>
          <w:sz w:val="24"/>
        </w:rPr>
        <w:t>“专业的名字”指在合约期限里（艺人的名字）或其他公司适合的名字。</w:t>
      </w:r>
    </w:p>
    <w:p w14:paraId="01C81741" w14:textId="77777777" w:rsidR="005158A0" w:rsidRDefault="005158A0">
      <w:pPr>
        <w:spacing w:line="360" w:lineRule="auto"/>
        <w:jc w:val="left"/>
        <w:rPr>
          <w:rFonts w:ascii="宋体" w:hAnsi="宋体" w:cs="宋体" w:hint="eastAsia"/>
          <w:bCs/>
          <w:sz w:val="24"/>
        </w:rPr>
      </w:pPr>
      <w:r>
        <w:rPr>
          <w:rFonts w:ascii="宋体" w:hAnsi="宋体" w:cs="宋体" w:hint="eastAsia"/>
          <w:bCs/>
          <w:sz w:val="24"/>
        </w:rPr>
        <w:t xml:space="preserve">    </w:t>
      </w:r>
      <w:r>
        <w:rPr>
          <w:rFonts w:ascii="宋体" w:hAnsi="宋体" w:cs="宋体" w:hint="eastAsia"/>
          <w:bCs/>
          <w:sz w:val="24"/>
        </w:rPr>
        <w:t>“服务”指任何及所有艺人有关于娱乐行业提供的服务。</w:t>
      </w:r>
    </w:p>
    <w:p w14:paraId="7430D2C1" w14:textId="77777777" w:rsidR="005158A0" w:rsidRDefault="005158A0">
      <w:pPr>
        <w:spacing w:line="360" w:lineRule="auto"/>
        <w:jc w:val="left"/>
        <w:rPr>
          <w:rFonts w:ascii="宋体" w:hAnsi="宋体" w:cs="宋体" w:hint="eastAsia"/>
          <w:bCs/>
          <w:sz w:val="24"/>
        </w:rPr>
      </w:pPr>
      <w:r>
        <w:rPr>
          <w:rFonts w:ascii="宋体" w:hAnsi="宋体" w:cs="宋体" w:hint="eastAsia"/>
          <w:bCs/>
          <w:sz w:val="24"/>
        </w:rPr>
        <w:t xml:space="preserve">    </w:t>
      </w:r>
      <w:r>
        <w:rPr>
          <w:rFonts w:ascii="宋体" w:hAnsi="宋体" w:cs="宋体" w:hint="eastAsia"/>
          <w:bCs/>
          <w:sz w:val="24"/>
        </w:rPr>
        <w:t>“地域”指整个世界。</w:t>
      </w:r>
    </w:p>
    <w:p w14:paraId="10123486" w14:textId="77777777" w:rsidR="005158A0" w:rsidRDefault="005158A0">
      <w:pPr>
        <w:spacing w:line="360" w:lineRule="auto"/>
        <w:ind w:firstLineChars="200" w:firstLine="480"/>
        <w:jc w:val="left"/>
        <w:rPr>
          <w:rFonts w:ascii="宋体" w:hAnsi="宋体" w:cs="宋体" w:hint="eastAsia"/>
          <w:bCs/>
          <w:sz w:val="24"/>
        </w:rPr>
      </w:pPr>
    </w:p>
    <w:p w14:paraId="2575AD35" w14:textId="77777777" w:rsidR="005158A0" w:rsidRDefault="005158A0">
      <w:pPr>
        <w:spacing w:line="360" w:lineRule="auto"/>
        <w:ind w:left="480"/>
        <w:jc w:val="left"/>
        <w:rPr>
          <w:rFonts w:ascii="宋体" w:hAnsi="宋体" w:cs="宋体" w:hint="eastAsia"/>
          <w:b/>
          <w:bCs/>
          <w:sz w:val="24"/>
        </w:rPr>
      </w:pPr>
      <w:r>
        <w:rPr>
          <w:rFonts w:ascii="宋体" w:hAnsi="宋体" w:cs="宋体" w:hint="eastAsia"/>
          <w:b/>
          <w:bCs/>
          <w:sz w:val="24"/>
        </w:rPr>
        <w:t>二、委托</w:t>
      </w:r>
    </w:p>
    <w:p w14:paraId="2E828A65"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2.1</w:t>
      </w:r>
      <w:r>
        <w:rPr>
          <w:rFonts w:ascii="宋体" w:hAnsi="宋体" w:cs="宋体" w:hint="eastAsia"/>
          <w:bCs/>
          <w:sz w:val="24"/>
        </w:rPr>
        <w:t>基于公司在本合约作出的承诺，艺人不可撤销地委托公司在合约期限内或之后在全世界范围内：</w:t>
      </w:r>
    </w:p>
    <w:p w14:paraId="61040ABF" w14:textId="77777777" w:rsidR="005158A0" w:rsidRDefault="005158A0">
      <w:pPr>
        <w:spacing w:line="360" w:lineRule="auto"/>
        <w:jc w:val="left"/>
        <w:rPr>
          <w:rFonts w:ascii="宋体" w:hAnsi="宋体" w:cs="宋体" w:hint="eastAsia"/>
          <w:bCs/>
          <w:sz w:val="24"/>
        </w:rPr>
      </w:pPr>
      <w:r>
        <w:rPr>
          <w:rFonts w:ascii="宋体" w:hAnsi="宋体" w:cs="宋体" w:hint="eastAsia"/>
          <w:bCs/>
          <w:sz w:val="24"/>
        </w:rPr>
        <w:t xml:space="preserve">    2.1.1</w:t>
      </w:r>
      <w:r>
        <w:rPr>
          <w:rFonts w:ascii="宋体" w:hAnsi="宋体" w:cs="宋体" w:hint="eastAsia"/>
          <w:bCs/>
          <w:sz w:val="24"/>
        </w:rPr>
        <w:t>作为艺人唯一及独家代理，代表艺人商议、订立及签订聘用合约；</w:t>
      </w:r>
    </w:p>
    <w:p w14:paraId="731D3B38" w14:textId="77777777" w:rsidR="005158A0" w:rsidRDefault="005158A0">
      <w:pPr>
        <w:spacing w:line="360" w:lineRule="auto"/>
        <w:jc w:val="left"/>
        <w:rPr>
          <w:rFonts w:ascii="宋体" w:hAnsi="宋体" w:cs="宋体" w:hint="eastAsia"/>
          <w:bCs/>
          <w:sz w:val="24"/>
        </w:rPr>
      </w:pPr>
      <w:r>
        <w:rPr>
          <w:rFonts w:ascii="宋体" w:hAnsi="宋体" w:cs="宋体" w:hint="eastAsia"/>
          <w:bCs/>
          <w:sz w:val="24"/>
        </w:rPr>
        <w:t xml:space="preserve">    2.1.2 </w:t>
      </w:r>
      <w:r>
        <w:rPr>
          <w:rFonts w:ascii="宋体" w:hAnsi="宋体" w:cs="宋体" w:hint="eastAsia"/>
          <w:bCs/>
          <w:sz w:val="24"/>
        </w:rPr>
        <w:t>代表艺人在所有娱乐行业的分别执行所有的个人代表的任务。</w:t>
      </w:r>
    </w:p>
    <w:p w14:paraId="4375BA85"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2.2 </w:t>
      </w:r>
      <w:r>
        <w:rPr>
          <w:rFonts w:ascii="宋体" w:hAnsi="宋体" w:cs="宋体" w:hint="eastAsia"/>
          <w:bCs/>
          <w:sz w:val="24"/>
        </w:rPr>
        <w:t>艺人不可撤回地赋予公示唯一及专有的权利；有权在期限内代表艺人收集及接受所有有关聘用合约的总收入及在合约期限之后，由公司于合约期限内替</w:t>
      </w:r>
      <w:r>
        <w:rPr>
          <w:rFonts w:ascii="宋体" w:hAnsi="宋体" w:cs="宋体" w:hint="eastAsia"/>
          <w:bCs/>
          <w:sz w:val="24"/>
        </w:rPr>
        <w:lastRenderedPageBreak/>
        <w:t>艺人商议的聘用合约的总收入。</w:t>
      </w:r>
    </w:p>
    <w:p w14:paraId="16815ECE"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2.3 </w:t>
      </w:r>
      <w:r>
        <w:rPr>
          <w:rFonts w:ascii="宋体" w:hAnsi="宋体" w:cs="宋体" w:hint="eastAsia"/>
          <w:bCs/>
          <w:sz w:val="24"/>
        </w:rPr>
        <w:t>艺人同意不会自行商议聘用合约，并将所有兴趣或询问提交公司处理。</w:t>
      </w:r>
    </w:p>
    <w:p w14:paraId="7C1EBA2E"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2.4 </w:t>
      </w:r>
      <w:r>
        <w:rPr>
          <w:rFonts w:ascii="宋体" w:hAnsi="宋体" w:cs="宋体" w:hint="eastAsia"/>
          <w:bCs/>
          <w:sz w:val="24"/>
        </w:rPr>
        <w:t>艺人承诺向公司即时汇报就聘用合约已接收及将接收的所有款项。</w:t>
      </w:r>
    </w:p>
    <w:p w14:paraId="41D98380"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2.5 </w:t>
      </w:r>
      <w:r>
        <w:rPr>
          <w:rFonts w:ascii="宋体" w:hAnsi="宋体" w:cs="宋体" w:hint="eastAsia"/>
          <w:bCs/>
          <w:sz w:val="24"/>
        </w:rPr>
        <w:t>公司将有权代表艺人以任何行为和采取任何步骤，包括但不限于以艺人的名义及</w:t>
      </w:r>
      <w:r>
        <w:rPr>
          <w:rFonts w:ascii="宋体" w:hAnsi="宋体" w:cs="宋体" w:hint="eastAsia"/>
          <w:bCs/>
          <w:sz w:val="24"/>
        </w:rPr>
        <w:t>/</w:t>
      </w:r>
      <w:r>
        <w:rPr>
          <w:rFonts w:ascii="宋体" w:hAnsi="宋体" w:cs="宋体" w:hint="eastAsia"/>
          <w:bCs/>
          <w:sz w:val="24"/>
        </w:rPr>
        <w:t>或公司的名义执行法律行为以及聘用合约内任何的条文或收取任何亏欠的数目或保护任何权利。</w:t>
      </w:r>
    </w:p>
    <w:p w14:paraId="5096AB07"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2.6 </w:t>
      </w:r>
      <w:r>
        <w:rPr>
          <w:rFonts w:ascii="宋体" w:hAnsi="宋体" w:cs="宋体" w:hint="eastAsia"/>
          <w:bCs/>
          <w:sz w:val="24"/>
        </w:rPr>
        <w:t>艺人承诺就有关本合约所授予公司的权利，应按公司的需要作任何及所有的事情及签订任何及所有的文件及履行任何及所有行为和文件里所指的职责。</w:t>
      </w:r>
    </w:p>
    <w:p w14:paraId="3F2C0A1A"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2.7 </w:t>
      </w:r>
      <w:r>
        <w:rPr>
          <w:rFonts w:ascii="宋体" w:hAnsi="宋体" w:cs="宋体" w:hint="eastAsia"/>
          <w:bCs/>
          <w:sz w:val="24"/>
        </w:rPr>
        <w:t>公司有权就为提供的服务及有关产品及推广项目的销售和发行使用艺人公众名誉的名字及艺人的相片或肖像。</w:t>
      </w:r>
    </w:p>
    <w:p w14:paraId="178C6A21" w14:textId="77777777" w:rsidR="005158A0" w:rsidRDefault="005158A0">
      <w:pPr>
        <w:spacing w:line="360" w:lineRule="auto"/>
        <w:ind w:firstLineChars="200" w:firstLine="480"/>
        <w:jc w:val="left"/>
        <w:rPr>
          <w:rFonts w:ascii="宋体" w:hAnsi="宋体" w:cs="宋体" w:hint="eastAsia"/>
          <w:bCs/>
          <w:sz w:val="24"/>
        </w:rPr>
      </w:pPr>
    </w:p>
    <w:p w14:paraId="00D02FEF" w14:textId="77777777" w:rsidR="005158A0" w:rsidRDefault="005158A0">
      <w:pPr>
        <w:spacing w:line="360" w:lineRule="auto"/>
        <w:ind w:left="480"/>
        <w:jc w:val="left"/>
        <w:rPr>
          <w:rFonts w:ascii="宋体" w:hAnsi="宋体" w:cs="宋体" w:hint="eastAsia"/>
          <w:b/>
          <w:bCs/>
          <w:sz w:val="24"/>
        </w:rPr>
      </w:pPr>
      <w:r>
        <w:rPr>
          <w:rFonts w:ascii="宋体" w:hAnsi="宋体" w:cs="宋体" w:hint="eastAsia"/>
          <w:b/>
          <w:bCs/>
          <w:sz w:val="24"/>
        </w:rPr>
        <w:t>三、选择</w:t>
      </w:r>
    </w:p>
    <w:p w14:paraId="4DCBA34A"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3.1 </w:t>
      </w:r>
      <w:r>
        <w:rPr>
          <w:rFonts w:ascii="宋体" w:hAnsi="宋体" w:cs="宋体" w:hint="eastAsia"/>
          <w:bCs/>
          <w:sz w:val="24"/>
        </w:rPr>
        <w:t>基于公司在本合约所载的担保，艺人不可撤回地授予公司唯一及专有的选择权：有关期限终结前以书面通知的方式，以选择时期（后称“选择”）延长最初期限。公司可以在任何时候以书面通知行使选择权。</w:t>
      </w:r>
    </w:p>
    <w:p w14:paraId="184421F5"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3.2 </w:t>
      </w:r>
      <w:r>
        <w:rPr>
          <w:rFonts w:ascii="宋体" w:hAnsi="宋体" w:cs="宋体" w:hint="eastAsia"/>
          <w:bCs/>
          <w:sz w:val="24"/>
        </w:rPr>
        <w:t>如公司在到期当日或之前未能行使该选择权，本合约的效力及力量将维持不变，直到公司获收艺人签署的书面通知书要求公司行使该选择权。公司于接收该通知书后，将有</w:t>
      </w:r>
      <w:r>
        <w:rPr>
          <w:rFonts w:ascii="宋体" w:hAnsi="宋体" w:cs="宋体" w:hint="eastAsia"/>
          <w:bCs/>
          <w:sz w:val="24"/>
        </w:rPr>
        <w:t>45</w:t>
      </w:r>
      <w:r>
        <w:rPr>
          <w:rFonts w:ascii="宋体" w:hAnsi="宋体" w:cs="宋体" w:hint="eastAsia"/>
          <w:bCs/>
          <w:sz w:val="24"/>
        </w:rPr>
        <w:t>天行使该选择权。</w:t>
      </w:r>
    </w:p>
    <w:p w14:paraId="08D76B4E" w14:textId="77777777" w:rsidR="005158A0" w:rsidRDefault="005158A0">
      <w:pPr>
        <w:spacing w:line="360" w:lineRule="auto"/>
        <w:ind w:firstLineChars="200" w:firstLine="480"/>
        <w:jc w:val="left"/>
        <w:rPr>
          <w:rFonts w:ascii="宋体" w:hAnsi="宋体" w:cs="宋体" w:hint="eastAsia"/>
          <w:bCs/>
          <w:sz w:val="24"/>
        </w:rPr>
      </w:pPr>
    </w:p>
    <w:p w14:paraId="4B3C44C2" w14:textId="77777777" w:rsidR="005158A0" w:rsidRDefault="005158A0">
      <w:pPr>
        <w:spacing w:line="360" w:lineRule="auto"/>
        <w:ind w:firstLineChars="200" w:firstLine="482"/>
        <w:jc w:val="left"/>
        <w:rPr>
          <w:rFonts w:ascii="宋体" w:hAnsi="宋体" w:cs="宋体" w:hint="eastAsia"/>
          <w:b/>
          <w:bCs/>
          <w:sz w:val="24"/>
        </w:rPr>
      </w:pPr>
      <w:r>
        <w:rPr>
          <w:rFonts w:ascii="宋体" w:hAnsi="宋体" w:cs="宋体" w:hint="eastAsia"/>
          <w:b/>
          <w:bCs/>
          <w:sz w:val="24"/>
        </w:rPr>
        <w:t>四、公司担保及职责</w:t>
      </w:r>
    </w:p>
    <w:p w14:paraId="6226B3DF" w14:textId="77777777" w:rsidR="005158A0" w:rsidRDefault="005158A0">
      <w:pPr>
        <w:spacing w:line="360" w:lineRule="auto"/>
        <w:jc w:val="left"/>
        <w:rPr>
          <w:rFonts w:ascii="宋体" w:hAnsi="宋体" w:cs="宋体" w:hint="eastAsia"/>
          <w:b/>
          <w:bCs/>
          <w:sz w:val="24"/>
        </w:rPr>
      </w:pPr>
      <w:r>
        <w:rPr>
          <w:rFonts w:ascii="宋体" w:hAnsi="宋体" w:cs="宋体" w:hint="eastAsia"/>
          <w:bCs/>
          <w:sz w:val="24"/>
        </w:rPr>
        <w:t xml:space="preserve">   </w:t>
      </w:r>
      <w:r>
        <w:rPr>
          <w:rFonts w:ascii="宋体" w:hAnsi="宋体" w:cs="宋体" w:hint="eastAsia"/>
          <w:b/>
          <w:bCs/>
          <w:sz w:val="24"/>
        </w:rPr>
        <w:t xml:space="preserve"> </w:t>
      </w:r>
      <w:r>
        <w:rPr>
          <w:rFonts w:ascii="宋体" w:hAnsi="宋体" w:cs="宋体" w:hint="eastAsia"/>
          <w:b/>
          <w:bCs/>
          <w:sz w:val="24"/>
        </w:rPr>
        <w:t>受限于艺人履行及遵守所有本合约所载的艺人责任及承诺，公司应履行以下事项：</w:t>
      </w:r>
    </w:p>
    <w:p w14:paraId="01CF5359" w14:textId="77777777" w:rsidR="005158A0" w:rsidRDefault="005158A0">
      <w:pPr>
        <w:spacing w:line="360" w:lineRule="auto"/>
        <w:jc w:val="left"/>
        <w:rPr>
          <w:rFonts w:ascii="宋体" w:hAnsi="宋体" w:cs="宋体" w:hint="eastAsia"/>
          <w:bCs/>
          <w:sz w:val="24"/>
        </w:rPr>
      </w:pPr>
      <w:r>
        <w:rPr>
          <w:rFonts w:ascii="宋体" w:hAnsi="宋体" w:cs="宋体" w:hint="eastAsia"/>
          <w:bCs/>
          <w:sz w:val="24"/>
        </w:rPr>
        <w:t xml:space="preserve">    4.1</w:t>
      </w:r>
      <w:r>
        <w:rPr>
          <w:rFonts w:ascii="宋体" w:hAnsi="宋体" w:cs="宋体" w:hint="eastAsia"/>
          <w:bCs/>
          <w:sz w:val="24"/>
        </w:rPr>
        <w:t>在整个合约期限内，以艺人的合法权益为依据，为艺人提供管理服务及以合理的努力代表艺人订立聘用合约及提高收入。</w:t>
      </w:r>
    </w:p>
    <w:p w14:paraId="09BD2EF0" w14:textId="77777777" w:rsidR="005158A0" w:rsidRDefault="005158A0">
      <w:pPr>
        <w:spacing w:line="360" w:lineRule="auto"/>
        <w:jc w:val="left"/>
        <w:rPr>
          <w:rFonts w:ascii="宋体" w:hAnsi="宋体" w:cs="宋体" w:hint="eastAsia"/>
          <w:bCs/>
          <w:sz w:val="24"/>
        </w:rPr>
      </w:pPr>
      <w:r>
        <w:rPr>
          <w:rFonts w:ascii="宋体" w:hAnsi="宋体" w:cs="宋体" w:hint="eastAsia"/>
          <w:bCs/>
          <w:sz w:val="24"/>
        </w:rPr>
        <w:t xml:space="preserve">    4.2 </w:t>
      </w:r>
      <w:r>
        <w:rPr>
          <w:rFonts w:ascii="宋体" w:hAnsi="宋体" w:cs="宋体" w:hint="eastAsia"/>
          <w:bCs/>
          <w:sz w:val="24"/>
        </w:rPr>
        <w:t>于正常的工作时间在合理的时间及地方，就本合约所涉服务作为艺人的经理及顾问。</w:t>
      </w:r>
    </w:p>
    <w:p w14:paraId="39BE6A1B" w14:textId="77777777" w:rsidR="005158A0" w:rsidRDefault="005158A0">
      <w:pPr>
        <w:spacing w:line="360" w:lineRule="auto"/>
        <w:ind w:firstLine="480"/>
        <w:jc w:val="left"/>
        <w:rPr>
          <w:rFonts w:ascii="宋体" w:hAnsi="宋体" w:cs="宋体" w:hint="eastAsia"/>
          <w:bCs/>
          <w:sz w:val="24"/>
        </w:rPr>
      </w:pPr>
      <w:r>
        <w:rPr>
          <w:rFonts w:ascii="宋体" w:hAnsi="宋体" w:cs="宋体" w:hint="eastAsia"/>
          <w:bCs/>
          <w:sz w:val="24"/>
        </w:rPr>
        <w:t xml:space="preserve">4.3 </w:t>
      </w:r>
      <w:r>
        <w:rPr>
          <w:rFonts w:ascii="宋体" w:hAnsi="宋体" w:cs="宋体" w:hint="eastAsia"/>
          <w:bCs/>
          <w:sz w:val="24"/>
        </w:rPr>
        <w:t>在艺人同意下委任任何公司为必须得代理，帮助艺人进一步发展其事业及以支出形式缴付所有该代理人的佣金及费用。</w:t>
      </w:r>
    </w:p>
    <w:p w14:paraId="58F97221"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4.4 </w:t>
      </w:r>
      <w:r>
        <w:rPr>
          <w:rFonts w:ascii="宋体" w:hAnsi="宋体" w:cs="宋体" w:hint="eastAsia"/>
          <w:sz w:val="24"/>
        </w:rPr>
        <w:t>全力协助艺人在演艺事业上发展，辅助艺人在各媒体的宣传和推介。</w:t>
      </w:r>
    </w:p>
    <w:p w14:paraId="749C2EDB"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4.5 </w:t>
      </w:r>
      <w:r>
        <w:rPr>
          <w:rFonts w:ascii="宋体" w:hAnsi="宋体" w:cs="宋体" w:hint="eastAsia"/>
          <w:sz w:val="24"/>
        </w:rPr>
        <w:t>负责艺人在中国境内、外工作期间的住宿及差旅补助，具体的补助标准及补助办法由双方另行商定。</w:t>
      </w:r>
    </w:p>
    <w:p w14:paraId="26BE83B7"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highlight w:val="yellow"/>
        </w:rPr>
        <w:t xml:space="preserve">4.6 </w:t>
      </w:r>
      <w:r>
        <w:rPr>
          <w:rFonts w:ascii="宋体" w:hAnsi="宋体" w:cs="宋体" w:hint="eastAsia"/>
          <w:sz w:val="24"/>
          <w:highlight w:val="yellow"/>
        </w:rPr>
        <w:t>向艺人提供国家规定的劳动保险、医疗保险、养老保险及其它应当享有的社会保险和社会福利。（请确定是否给艺人上保险）</w:t>
      </w:r>
    </w:p>
    <w:p w14:paraId="75CFDC91"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4.7 </w:t>
      </w:r>
      <w:r>
        <w:rPr>
          <w:rFonts w:ascii="宋体" w:hAnsi="宋体" w:cs="宋体" w:hint="eastAsia"/>
          <w:sz w:val="24"/>
        </w:rPr>
        <w:t>向艺人提供因演艺事业需要的各种专项保险，其险种和保险费标准视工作情形，由双方具体商定。</w:t>
      </w:r>
    </w:p>
    <w:p w14:paraId="424DA5C1"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4.8 </w:t>
      </w:r>
      <w:r>
        <w:rPr>
          <w:rFonts w:ascii="宋体" w:hAnsi="宋体" w:cs="宋体" w:hint="eastAsia"/>
          <w:sz w:val="24"/>
        </w:rPr>
        <w:t>负责艺人在演出及工作期间的基本人身安全。</w:t>
      </w:r>
    </w:p>
    <w:p w14:paraId="37DCB95A"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4.9 </w:t>
      </w:r>
      <w:r>
        <w:rPr>
          <w:rFonts w:ascii="宋体" w:hAnsi="宋体" w:cs="宋体" w:hint="eastAsia"/>
          <w:sz w:val="24"/>
        </w:rPr>
        <w:t>维护艺人的经济利益和名誉。</w:t>
      </w:r>
    </w:p>
    <w:p w14:paraId="29BF7C2D"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4.10 </w:t>
      </w:r>
      <w:r>
        <w:rPr>
          <w:rFonts w:ascii="宋体" w:hAnsi="宋体" w:cs="宋体" w:hint="eastAsia"/>
          <w:sz w:val="24"/>
        </w:rPr>
        <w:t>负责办理艺人委托的其它合理合法的要求。</w:t>
      </w:r>
    </w:p>
    <w:p w14:paraId="320B92F4" w14:textId="77777777" w:rsidR="005158A0" w:rsidRDefault="005158A0">
      <w:pPr>
        <w:spacing w:line="360" w:lineRule="auto"/>
        <w:jc w:val="left"/>
        <w:rPr>
          <w:rFonts w:ascii="宋体" w:hAnsi="宋体" w:cs="宋体" w:hint="eastAsia"/>
          <w:bCs/>
          <w:sz w:val="24"/>
        </w:rPr>
      </w:pPr>
    </w:p>
    <w:p w14:paraId="011174DC" w14:textId="77777777" w:rsidR="005158A0" w:rsidRDefault="005158A0">
      <w:pPr>
        <w:spacing w:line="360" w:lineRule="auto"/>
        <w:ind w:firstLineChars="200" w:firstLine="482"/>
        <w:jc w:val="left"/>
        <w:rPr>
          <w:rFonts w:ascii="宋体" w:hAnsi="宋体" w:cs="宋体" w:hint="eastAsia"/>
          <w:b/>
          <w:bCs/>
          <w:sz w:val="24"/>
        </w:rPr>
      </w:pPr>
      <w:r>
        <w:rPr>
          <w:rFonts w:ascii="宋体" w:hAnsi="宋体" w:cs="宋体" w:hint="eastAsia"/>
          <w:b/>
          <w:bCs/>
          <w:sz w:val="24"/>
        </w:rPr>
        <w:t>五、艺人担保</w:t>
      </w:r>
    </w:p>
    <w:p w14:paraId="15BCC3B6"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作为公司签订本合约的一大重要前提因素，艺人承担、保证同意以下事项：</w:t>
      </w:r>
    </w:p>
    <w:p w14:paraId="05ACE1E8"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5.1 </w:t>
      </w:r>
      <w:r>
        <w:rPr>
          <w:rFonts w:ascii="宋体" w:hAnsi="宋体" w:cs="宋体" w:hint="eastAsia"/>
          <w:bCs/>
          <w:sz w:val="24"/>
        </w:rPr>
        <w:t>艺人年满十八（</w:t>
      </w:r>
      <w:r>
        <w:rPr>
          <w:rFonts w:ascii="宋体" w:hAnsi="宋体" w:cs="宋体" w:hint="eastAsia"/>
          <w:bCs/>
          <w:sz w:val="24"/>
        </w:rPr>
        <w:t>18</w:t>
      </w:r>
      <w:r>
        <w:rPr>
          <w:rFonts w:ascii="宋体" w:hAnsi="宋体" w:cs="宋体" w:hint="eastAsia"/>
          <w:bCs/>
          <w:sz w:val="24"/>
        </w:rPr>
        <w:t>）周岁。</w:t>
      </w:r>
    </w:p>
    <w:p w14:paraId="54633684"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5.2 </w:t>
      </w:r>
      <w:r>
        <w:rPr>
          <w:rFonts w:ascii="宋体" w:hAnsi="宋体" w:cs="宋体" w:hint="eastAsia"/>
          <w:bCs/>
          <w:sz w:val="24"/>
        </w:rPr>
        <w:t>艺人自愿签订本合约及授予公司本合约所载的权利；艺人并无任何资格限制或禁止或妨碍艺人履行及遵守本合约所载之责任。</w:t>
      </w:r>
    </w:p>
    <w:p w14:paraId="7D2F551B"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5.3 </w:t>
      </w:r>
      <w:r>
        <w:rPr>
          <w:rFonts w:ascii="宋体" w:hAnsi="宋体" w:cs="宋体" w:hint="eastAsia"/>
          <w:bCs/>
          <w:sz w:val="24"/>
        </w:rPr>
        <w:t>艺人不应当且不会订立任何有可能与本合约冲突的合约。</w:t>
      </w:r>
    </w:p>
    <w:p w14:paraId="1BE0EB97"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5.4 </w:t>
      </w:r>
      <w:r>
        <w:rPr>
          <w:rFonts w:ascii="宋体" w:hAnsi="宋体" w:cs="宋体" w:hint="eastAsia"/>
          <w:bCs/>
          <w:sz w:val="24"/>
        </w:rPr>
        <w:t>在未获得公司的书面同意之下，艺人不得自行或代表公司招致任何责任、支出及费用。</w:t>
      </w:r>
    </w:p>
    <w:p w14:paraId="1EBAC039"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5.5 </w:t>
      </w:r>
      <w:r>
        <w:rPr>
          <w:rFonts w:ascii="宋体" w:hAnsi="宋体" w:cs="宋体" w:hint="eastAsia"/>
          <w:bCs/>
          <w:sz w:val="24"/>
        </w:rPr>
        <w:t>在未获得公司的书面同意之下，艺人不得向公众透露或公开任何有关公司商业或者本合约条文有关的任何形式的资料。而艺人须承诺对上述资料的绝对保密。</w:t>
      </w:r>
    </w:p>
    <w:p w14:paraId="7D6CFF4E"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5.6 </w:t>
      </w:r>
      <w:r>
        <w:rPr>
          <w:rFonts w:ascii="宋体" w:hAnsi="宋体" w:cs="宋体" w:hint="eastAsia"/>
          <w:bCs/>
          <w:sz w:val="24"/>
        </w:rPr>
        <w:t>在未获得公司的同意之下，艺人不得进行宣传服务，或参与任何访问或宣传。</w:t>
      </w:r>
    </w:p>
    <w:p w14:paraId="598B40CE"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bCs/>
          <w:sz w:val="24"/>
        </w:rPr>
        <w:t xml:space="preserve">5.7 </w:t>
      </w:r>
      <w:r>
        <w:rPr>
          <w:rFonts w:ascii="宋体" w:hAnsi="宋体" w:cs="宋体" w:hint="eastAsia"/>
          <w:bCs/>
          <w:sz w:val="24"/>
        </w:rPr>
        <w:t>在本合约期限内艺人不能根据任何非由公司商议的聘用合约，提供任何服务。</w:t>
      </w:r>
      <w:r>
        <w:rPr>
          <w:rFonts w:ascii="宋体" w:hAnsi="宋体" w:cs="宋体" w:hint="eastAsia"/>
          <w:sz w:val="24"/>
        </w:rPr>
        <w:t>艺人获得任何与发展其演艺事业有关的机会或有第三者向其接洽有关该等事宜，艺人需以第一时间知会公司，不得擅自或容许任何人为艺人接洽任何有关艺人演艺事项的事宜。未经公司同意，艺人不得擅自更改或放弃为艺人安排或接洽的演艺事项及其实施细则。</w:t>
      </w:r>
    </w:p>
    <w:p w14:paraId="4E420736"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5.8 </w:t>
      </w:r>
      <w:r>
        <w:rPr>
          <w:rFonts w:ascii="宋体" w:hAnsi="宋体" w:cs="宋体" w:hint="eastAsia"/>
          <w:bCs/>
          <w:sz w:val="24"/>
        </w:rPr>
        <w:t>艺人应尽力以艺人的所有能力及技巧，以专业、准时、熟练的方式，及愿意与他人合作的方式，根据聘用合约提供所有服务。</w:t>
      </w:r>
    </w:p>
    <w:p w14:paraId="561B7D6E"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bCs/>
          <w:sz w:val="24"/>
        </w:rPr>
        <w:t xml:space="preserve">5.9 </w:t>
      </w:r>
      <w:r>
        <w:rPr>
          <w:rFonts w:ascii="宋体" w:hAnsi="宋体" w:cs="宋体" w:hint="eastAsia"/>
          <w:bCs/>
          <w:sz w:val="24"/>
        </w:rPr>
        <w:t>艺人须在任何时间留意并保持其个人的仪表及化妆等对外形象的良好状态。</w:t>
      </w:r>
      <w:r>
        <w:rPr>
          <w:rFonts w:ascii="宋体" w:hAnsi="宋体" w:cs="宋体" w:hint="eastAsia"/>
          <w:sz w:val="24"/>
        </w:rPr>
        <w:t>艺人应当经常保持身体健康，以应付演出事项的工作，不参加对身体或生命有危险或对人寿保险投保有影响的活动。</w:t>
      </w:r>
    </w:p>
    <w:p w14:paraId="77A7C47E"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5.10 </w:t>
      </w:r>
      <w:r>
        <w:rPr>
          <w:rFonts w:ascii="宋体" w:hAnsi="宋体" w:cs="宋体" w:hint="eastAsia"/>
          <w:bCs/>
          <w:sz w:val="24"/>
        </w:rPr>
        <w:t>艺人将在整个期限内在任何时候采取所有实际的步骤保障及维持其健康及遵守对公司的承保的有关要求，以便公司可按基本的保费一般的条文及条件以及因艺人未能执行服务而招致的损失进行投保。</w:t>
      </w:r>
    </w:p>
    <w:p w14:paraId="7A2A0650"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5.11 </w:t>
      </w:r>
      <w:r>
        <w:rPr>
          <w:rFonts w:ascii="宋体" w:hAnsi="宋体" w:cs="宋体" w:hint="eastAsia"/>
          <w:bCs/>
          <w:sz w:val="24"/>
        </w:rPr>
        <w:t>艺人将向公司透露并提供所有任何有关艺人服务而先前已订的合约及安排。</w:t>
      </w:r>
    </w:p>
    <w:p w14:paraId="394124AC"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5.12 </w:t>
      </w:r>
      <w:r>
        <w:rPr>
          <w:rFonts w:ascii="宋体" w:hAnsi="宋体" w:cs="宋体" w:hint="eastAsia"/>
          <w:bCs/>
          <w:sz w:val="24"/>
        </w:rPr>
        <w:t>艺人将不做任何可能损害或影响公司名誉的或可能阻碍限制或干扰成功地利用服务的事情。</w:t>
      </w:r>
    </w:p>
    <w:p w14:paraId="1328ACD5"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5.13 </w:t>
      </w:r>
      <w:r>
        <w:rPr>
          <w:rFonts w:ascii="宋体" w:hAnsi="宋体" w:cs="宋体" w:hint="eastAsia"/>
          <w:bCs/>
          <w:sz w:val="24"/>
        </w:rPr>
        <w:t>艺人在合约期限内，将不会参与或是自行承担任何有危险的事情。</w:t>
      </w:r>
    </w:p>
    <w:p w14:paraId="1A7B32C2"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5.14 </w:t>
      </w:r>
      <w:r>
        <w:rPr>
          <w:rFonts w:ascii="宋体" w:hAnsi="宋体" w:cs="宋体" w:hint="eastAsia"/>
          <w:bCs/>
          <w:sz w:val="24"/>
        </w:rPr>
        <w:t>艺人将接受公司因履行任何聘用合约，公司认为合理的训练及指示，或公司在任何时候向艺人建议应做的所有的合理的行为及事项。</w:t>
      </w:r>
    </w:p>
    <w:p w14:paraId="03570BFB"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5.15 </w:t>
      </w:r>
      <w:r>
        <w:rPr>
          <w:rFonts w:ascii="宋体" w:hAnsi="宋体" w:cs="宋体" w:hint="eastAsia"/>
          <w:bCs/>
          <w:sz w:val="24"/>
        </w:rPr>
        <w:t>艺人将遵守所有生效的有关一般行政或安全的规定、守则及协定。</w:t>
      </w:r>
    </w:p>
    <w:p w14:paraId="3D7344F2"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5.16 </w:t>
      </w:r>
      <w:r>
        <w:rPr>
          <w:rFonts w:ascii="宋体" w:hAnsi="宋体" w:cs="宋体" w:hint="eastAsia"/>
          <w:bCs/>
          <w:sz w:val="24"/>
        </w:rPr>
        <w:t>根据本合约，艺人在任何地方提供服务，应在本合约期限内把所有有关聘用艺人为表演者的垂询转交由公司处理。</w:t>
      </w:r>
    </w:p>
    <w:p w14:paraId="0A28CA90"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5.17 </w:t>
      </w:r>
      <w:r>
        <w:rPr>
          <w:rFonts w:ascii="宋体" w:hAnsi="宋体" w:cs="宋体" w:hint="eastAsia"/>
          <w:bCs/>
          <w:sz w:val="24"/>
        </w:rPr>
        <w:t>在未得到公司同意下，艺人不得更改其专业名字，无论是部分或所有或以任何其他名字表演。</w:t>
      </w:r>
    </w:p>
    <w:p w14:paraId="59EFB733"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5.18 </w:t>
      </w:r>
      <w:r>
        <w:rPr>
          <w:rFonts w:ascii="宋体" w:hAnsi="宋体" w:cs="宋体" w:hint="eastAsia"/>
          <w:bCs/>
          <w:sz w:val="24"/>
        </w:rPr>
        <w:t>在整个合约期限的任何时间内，艺人应保证让公司随时知晓其行踪及电话号码，并随时、有效地联络到艺人本人。</w:t>
      </w:r>
    </w:p>
    <w:p w14:paraId="5C5404E7"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5.19 </w:t>
      </w:r>
      <w:r>
        <w:rPr>
          <w:rFonts w:ascii="宋体" w:hAnsi="宋体" w:cs="宋体" w:hint="eastAsia"/>
          <w:bCs/>
          <w:sz w:val="24"/>
        </w:rPr>
        <w:t>公司已告诉艺人，艺人有就本合约内容寻求法律意见的权利，公司已给予艺人寻求该等意见的时限，艺人已阅读及完全明白本合约内所有条文德实质含义。</w:t>
      </w:r>
    </w:p>
    <w:p w14:paraId="1E4D08E8"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5.20 </w:t>
      </w:r>
      <w:r>
        <w:rPr>
          <w:rFonts w:ascii="宋体" w:hAnsi="宋体" w:cs="宋体" w:hint="eastAsia"/>
          <w:bCs/>
          <w:sz w:val="24"/>
        </w:rPr>
        <w:t>就所有因艺人违反或未有履行本合约所载的艺人的承诺、保证及义务而以任何形式产生（无论直接或间接）的诉讼程序、索偿、费用（包括律师费）、裁定额及赔偿等，艺人应对公司作出补偿及使公司在所有时候得到补偿。</w:t>
      </w:r>
    </w:p>
    <w:p w14:paraId="0C5B70D8"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5.21 </w:t>
      </w:r>
      <w:r>
        <w:rPr>
          <w:rFonts w:ascii="宋体" w:hAnsi="宋体" w:cs="宋体" w:hint="eastAsia"/>
          <w:bCs/>
          <w:sz w:val="24"/>
        </w:rPr>
        <w:t>在未得到公司的事先书面同意下（就该项同意公司有绝对酌情决定权），艺人不得转让、许可、抵押（质押）、按揭任何本合约所载艺人的权利。</w:t>
      </w:r>
    </w:p>
    <w:p w14:paraId="2B04C9AA"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5.22 </w:t>
      </w:r>
      <w:r>
        <w:rPr>
          <w:rFonts w:ascii="宋体" w:hAnsi="宋体" w:cs="宋体" w:hint="eastAsia"/>
          <w:sz w:val="24"/>
        </w:rPr>
        <w:t>艺人自备各种有效旅行证件，公司协助并负责办理艺人因工作需要而前往中国境内外的旅行事宜。</w:t>
      </w:r>
    </w:p>
    <w:p w14:paraId="71B94543" w14:textId="77777777" w:rsidR="005158A0" w:rsidRDefault="005158A0">
      <w:pPr>
        <w:spacing w:line="360" w:lineRule="auto"/>
        <w:ind w:firstLineChars="200" w:firstLine="480"/>
        <w:jc w:val="left"/>
        <w:rPr>
          <w:rFonts w:ascii="宋体" w:hAnsi="宋体" w:cs="宋体" w:hint="eastAsia"/>
          <w:sz w:val="24"/>
        </w:rPr>
      </w:pPr>
      <w:r>
        <w:rPr>
          <w:rFonts w:ascii="宋体" w:hAnsi="宋体" w:cs="宋体" w:hint="eastAsia"/>
          <w:sz w:val="24"/>
        </w:rPr>
        <w:t>5.23</w:t>
      </w:r>
      <w:r>
        <w:rPr>
          <w:rFonts w:ascii="宋体" w:hAnsi="宋体" w:cs="宋体" w:hint="eastAsia"/>
          <w:sz w:val="24"/>
        </w:rPr>
        <w:t>艺人遵照公司要求加入有利于工作的非政治性团体，但上述团体应为符合国家有关法律规定的社会团体。</w:t>
      </w:r>
    </w:p>
    <w:p w14:paraId="6BA3189E"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sz w:val="24"/>
        </w:rPr>
        <w:t>5.24</w:t>
      </w:r>
      <w:r>
        <w:rPr>
          <w:rFonts w:ascii="宋体" w:hAnsi="宋体" w:cs="宋体" w:hint="eastAsia"/>
          <w:bCs/>
          <w:sz w:val="24"/>
        </w:rPr>
        <w:t>艺人在公司的要求下，应就促使本合约的履行、改善或完善或令公司及其受让人完全享有本合约及本合约所载的权利而需做的事情及事项给予所有的允许及签订所有契约及文件。而有关费用将由作出此要求的一方负责。</w:t>
      </w:r>
      <w:r>
        <w:rPr>
          <w:rFonts w:ascii="宋体" w:hAnsi="宋体" w:cs="宋体" w:hint="eastAsia"/>
          <w:bCs/>
          <w:sz w:val="24"/>
        </w:rPr>
        <w:t xml:space="preserve"> </w:t>
      </w:r>
    </w:p>
    <w:p w14:paraId="6AF45A36" w14:textId="77777777" w:rsidR="005158A0" w:rsidRDefault="005158A0">
      <w:pPr>
        <w:spacing w:line="360" w:lineRule="auto"/>
        <w:ind w:firstLineChars="200" w:firstLine="480"/>
        <w:jc w:val="left"/>
        <w:rPr>
          <w:rFonts w:ascii="宋体" w:hAnsi="宋体" w:cs="宋体" w:hint="eastAsia"/>
          <w:bCs/>
          <w:sz w:val="24"/>
        </w:rPr>
      </w:pPr>
    </w:p>
    <w:p w14:paraId="3B35AA5A" w14:textId="77777777" w:rsidR="005158A0" w:rsidRDefault="005158A0">
      <w:pPr>
        <w:spacing w:line="360" w:lineRule="auto"/>
        <w:ind w:firstLineChars="200" w:firstLine="482"/>
        <w:jc w:val="left"/>
        <w:rPr>
          <w:rFonts w:ascii="宋体" w:hAnsi="宋体" w:cs="宋体" w:hint="eastAsia"/>
          <w:bCs/>
          <w:sz w:val="24"/>
        </w:rPr>
      </w:pPr>
      <w:r>
        <w:rPr>
          <w:rFonts w:ascii="宋体" w:hAnsi="宋体" w:cs="宋体" w:hint="eastAsia"/>
          <w:b/>
          <w:bCs/>
          <w:sz w:val="24"/>
        </w:rPr>
        <w:t>六、艺人职责</w:t>
      </w:r>
    </w:p>
    <w:p w14:paraId="14D5055B" w14:textId="77777777" w:rsidR="005158A0" w:rsidRDefault="005158A0">
      <w:pPr>
        <w:spacing w:line="360" w:lineRule="auto"/>
        <w:jc w:val="left"/>
        <w:rPr>
          <w:rFonts w:ascii="宋体" w:hAnsi="宋体" w:cs="宋体" w:hint="eastAsia"/>
          <w:b/>
          <w:bCs/>
          <w:sz w:val="24"/>
        </w:rPr>
      </w:pPr>
      <w:r>
        <w:rPr>
          <w:rFonts w:ascii="宋体" w:hAnsi="宋体" w:cs="宋体" w:hint="eastAsia"/>
          <w:bCs/>
          <w:sz w:val="24"/>
        </w:rPr>
        <w:t xml:space="preserve">   </w:t>
      </w:r>
      <w:r>
        <w:rPr>
          <w:rFonts w:ascii="宋体" w:hAnsi="宋体" w:cs="宋体" w:hint="eastAsia"/>
          <w:b/>
          <w:bCs/>
          <w:sz w:val="24"/>
        </w:rPr>
        <w:t xml:space="preserve"> </w:t>
      </w:r>
      <w:r>
        <w:rPr>
          <w:rFonts w:ascii="宋体" w:hAnsi="宋体" w:cs="宋体" w:hint="eastAsia"/>
          <w:b/>
          <w:bCs/>
          <w:sz w:val="24"/>
        </w:rPr>
        <w:t>在本合约有效期限内，艺人为得到共识事先书面同意，艺人不得作出以下行为：</w:t>
      </w:r>
    </w:p>
    <w:p w14:paraId="4B3B328C"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6.1 </w:t>
      </w:r>
      <w:r>
        <w:rPr>
          <w:rFonts w:ascii="宋体" w:hAnsi="宋体" w:cs="宋体" w:hint="eastAsia"/>
          <w:bCs/>
          <w:sz w:val="24"/>
        </w:rPr>
        <w:t>提供任何服务（无论付钱与否）给第三者，包括</w:t>
      </w:r>
      <w:r>
        <w:rPr>
          <w:rFonts w:ascii="宋体" w:hAnsi="宋体" w:cs="宋体" w:hint="eastAsia"/>
          <w:sz w:val="24"/>
        </w:rPr>
        <w:t>与任何人及公司签订或口头同意参与、发展或允许艺人形象、照片、名字等任何其它与演出及宣传有关的工作，商品及其它事宜。</w:t>
      </w:r>
    </w:p>
    <w:p w14:paraId="390F116E"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6.2 </w:t>
      </w:r>
      <w:r>
        <w:rPr>
          <w:rFonts w:ascii="宋体" w:hAnsi="宋体" w:cs="宋体" w:hint="eastAsia"/>
          <w:bCs/>
          <w:sz w:val="24"/>
        </w:rPr>
        <w:t>更改任何聘用合约内的条款、条件，无论口头上、书面上或是行为上，包括</w:t>
      </w:r>
      <w:r>
        <w:rPr>
          <w:rFonts w:ascii="宋体" w:hAnsi="宋体" w:cs="宋体" w:hint="eastAsia"/>
          <w:sz w:val="24"/>
        </w:rPr>
        <w:t>直接或间接与任何第三者承诺并签订，参与任何与本合约有抵触或损害公司利益的任何活动、文件或任何演艺事项。</w:t>
      </w:r>
    </w:p>
    <w:p w14:paraId="121C8A5F"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6.3 </w:t>
      </w:r>
      <w:r>
        <w:rPr>
          <w:rFonts w:ascii="宋体" w:hAnsi="宋体" w:cs="宋体" w:hint="eastAsia"/>
          <w:bCs/>
          <w:sz w:val="24"/>
        </w:rPr>
        <w:t>就艺人在娱乐行业的工作聘用或雇佣任何人。</w:t>
      </w:r>
    </w:p>
    <w:p w14:paraId="6BF51715"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6.4 </w:t>
      </w:r>
      <w:r>
        <w:rPr>
          <w:rFonts w:ascii="宋体" w:hAnsi="宋体" w:cs="宋体" w:hint="eastAsia"/>
          <w:sz w:val="24"/>
        </w:rPr>
        <w:t>做出任何影响公司及其子、母公司声誉、形象、商誉的行为或言论。</w:t>
      </w:r>
    </w:p>
    <w:p w14:paraId="34835FCA" w14:textId="77777777" w:rsidR="005158A0" w:rsidRDefault="005158A0">
      <w:pPr>
        <w:spacing w:line="360" w:lineRule="auto"/>
        <w:ind w:firstLineChars="200" w:firstLine="482"/>
        <w:jc w:val="left"/>
        <w:rPr>
          <w:rFonts w:ascii="宋体" w:hAnsi="宋体" w:cs="宋体" w:hint="eastAsia"/>
          <w:b/>
          <w:bCs/>
          <w:sz w:val="24"/>
        </w:rPr>
      </w:pPr>
      <w:r>
        <w:rPr>
          <w:rFonts w:ascii="宋体" w:hAnsi="宋体" w:cs="宋体" w:hint="eastAsia"/>
          <w:b/>
          <w:bCs/>
          <w:sz w:val="24"/>
        </w:rPr>
        <w:t>在本合约有效期限内，艺人为得到共识事先书面同意，艺人应当作出以下行为：</w:t>
      </w:r>
    </w:p>
    <w:p w14:paraId="2EFE963C"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bCs/>
          <w:sz w:val="24"/>
        </w:rPr>
        <w:t xml:space="preserve">6.5 </w:t>
      </w:r>
      <w:r>
        <w:rPr>
          <w:rFonts w:ascii="宋体" w:hAnsi="宋体" w:cs="宋体" w:hint="eastAsia"/>
          <w:sz w:val="24"/>
        </w:rPr>
        <w:t>确认公司为其独家经纪人公司，公司拥有安排、洽谈艺人演艺事项的决策权。艺人向公司提供演艺服务，遵守公司的工作安排和合理的工作要求，全心全意贯彻执行公司委派的工作。</w:t>
      </w:r>
    </w:p>
    <w:p w14:paraId="77D64B11"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6.6 </w:t>
      </w:r>
      <w:r>
        <w:rPr>
          <w:rFonts w:ascii="宋体" w:hAnsi="宋体" w:cs="宋体" w:hint="eastAsia"/>
          <w:sz w:val="24"/>
        </w:rPr>
        <w:t>在合约有效期内，艺人同意公司拥有一切有关名字，映像、照片、动画、形象及声音的专有使用权，艺人同意公司拥有一切在世界各地履行本合约的任何演艺工作的产生或由此而产生的表演权、版权及其它知识产权，无论上述产权是否实际存在、产生或出现。</w:t>
      </w:r>
    </w:p>
    <w:p w14:paraId="730AD21E"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6.7</w:t>
      </w:r>
      <w:r>
        <w:rPr>
          <w:rFonts w:ascii="宋体" w:hAnsi="宋体" w:cs="宋体" w:hint="eastAsia"/>
          <w:sz w:val="24"/>
        </w:rPr>
        <w:t>艺人同意为证明公司拥有本合约内所列各项权益而签订的其它有关证明文件。</w:t>
      </w:r>
    </w:p>
    <w:p w14:paraId="012BCE5A"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6.8 </w:t>
      </w:r>
      <w:r>
        <w:rPr>
          <w:rFonts w:ascii="宋体" w:hAnsi="宋体" w:cs="宋体" w:hint="eastAsia"/>
          <w:sz w:val="24"/>
        </w:rPr>
        <w:t>全力配合公司安排的为演艺事业需要的宣传活动，尽量配合公司所提供的专业形象设计建议（包括发型、服饰、化妆等合理建议），如有异议，艺人必须提出适当理由供公司参考，公司应考虑艺人的合理要求，但公司拥有最终决定权。</w:t>
      </w:r>
    </w:p>
    <w:p w14:paraId="0897F325"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6.9 </w:t>
      </w:r>
      <w:r>
        <w:rPr>
          <w:rFonts w:ascii="宋体" w:hAnsi="宋体" w:cs="宋体" w:hint="eastAsia"/>
          <w:sz w:val="24"/>
        </w:rPr>
        <w:t>了解及遵守公司属下演员应有的行为标准，遵照公司安排参加任何与艺人工作有关的制作会议，拍摄演出，幕后制作或程序，宣传活动等。</w:t>
      </w:r>
    </w:p>
    <w:p w14:paraId="48577882"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6.10 </w:t>
      </w:r>
      <w:r>
        <w:rPr>
          <w:rFonts w:ascii="宋体" w:hAnsi="宋体" w:cs="宋体" w:hint="eastAsia"/>
          <w:sz w:val="24"/>
        </w:rPr>
        <w:t>按照公司安排，在指定时间，准时守约抵达公司指定的片场，电视台、录音室等演艺工作场所，按约定完成工作事项。</w:t>
      </w:r>
    </w:p>
    <w:p w14:paraId="5EB6DCB1"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6.11</w:t>
      </w:r>
      <w:r>
        <w:rPr>
          <w:rFonts w:ascii="宋体" w:hAnsi="宋体" w:cs="宋体" w:hint="eastAsia"/>
          <w:sz w:val="24"/>
        </w:rPr>
        <w:t>向公司提供艺人所在地的最新地址及通信联络电话号码，使公司在合理时间内，不论日夜均能与艺人联络并发出通告。</w:t>
      </w:r>
    </w:p>
    <w:p w14:paraId="283D6325"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6.12</w:t>
      </w:r>
      <w:r>
        <w:rPr>
          <w:rFonts w:ascii="宋体" w:hAnsi="宋体" w:cs="宋体" w:hint="eastAsia"/>
          <w:sz w:val="24"/>
        </w:rPr>
        <w:t>遵守公司与其它公司、私人或团体所订立的符合法律规定的演艺合约和协议。</w:t>
      </w:r>
    </w:p>
    <w:p w14:paraId="56114B0C"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6.13</w:t>
      </w:r>
      <w:r>
        <w:rPr>
          <w:rFonts w:ascii="宋体" w:hAnsi="宋体" w:cs="宋体" w:hint="eastAsia"/>
          <w:sz w:val="24"/>
        </w:rPr>
        <w:t>若某项演艺工作于本合约有效期内签署，而本合约期满时又未能完成该工作，艺人应继续为公司完成该项工作，但双方要另行商定合作条件，公司应以经纪人的身份为艺人争取合理补偿。</w:t>
      </w:r>
    </w:p>
    <w:p w14:paraId="7078E592"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6.14 </w:t>
      </w:r>
      <w:r>
        <w:rPr>
          <w:rFonts w:ascii="宋体" w:hAnsi="宋体" w:cs="宋体" w:hint="eastAsia"/>
          <w:sz w:val="24"/>
        </w:rPr>
        <w:t>接受公司认为有利于艺人演艺事业的如歌唱、舞蹈、形体、表演、化妆及有关的专业培训，其费用由公司支付，但由艺人自行报读的课程其费用由艺人自理。</w:t>
      </w:r>
    </w:p>
    <w:p w14:paraId="690C068D"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6.15 </w:t>
      </w:r>
      <w:r>
        <w:rPr>
          <w:rFonts w:ascii="宋体" w:hAnsi="宋体" w:cs="宋体" w:hint="eastAsia"/>
          <w:sz w:val="24"/>
        </w:rPr>
        <w:t>负责办理公司交办的其它合理事项。</w:t>
      </w:r>
    </w:p>
    <w:p w14:paraId="0D643A73" w14:textId="77777777" w:rsidR="005158A0" w:rsidRDefault="005158A0">
      <w:pPr>
        <w:spacing w:line="360" w:lineRule="auto"/>
        <w:ind w:firstLineChars="200" w:firstLine="480"/>
        <w:rPr>
          <w:rFonts w:ascii="宋体" w:hAnsi="宋体" w:cs="宋体" w:hint="eastAsia"/>
          <w:sz w:val="24"/>
        </w:rPr>
      </w:pPr>
    </w:p>
    <w:p w14:paraId="5922FE7B" w14:textId="77777777" w:rsidR="005158A0" w:rsidRDefault="005158A0">
      <w:pPr>
        <w:spacing w:line="360" w:lineRule="auto"/>
        <w:ind w:firstLineChars="200" w:firstLine="482"/>
        <w:rPr>
          <w:rFonts w:ascii="宋体" w:hAnsi="宋体" w:cs="宋体" w:hint="eastAsia"/>
          <w:b/>
          <w:sz w:val="24"/>
        </w:rPr>
      </w:pPr>
      <w:r>
        <w:rPr>
          <w:rFonts w:ascii="宋体" w:hAnsi="宋体" w:cs="宋体" w:hint="eastAsia"/>
          <w:b/>
          <w:sz w:val="24"/>
        </w:rPr>
        <w:t>七、利益分配及佣金</w:t>
      </w:r>
    </w:p>
    <w:p w14:paraId="2E899112"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7.1</w:t>
      </w:r>
      <w:r>
        <w:rPr>
          <w:rFonts w:ascii="宋体" w:hAnsi="宋体" w:cs="宋体" w:hint="eastAsia"/>
          <w:sz w:val="24"/>
        </w:rPr>
        <w:t>甲乙双方的可分配收益包括：</w:t>
      </w:r>
    </w:p>
    <w:p w14:paraId="6E8F37F4"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7.1.1 </w:t>
      </w:r>
      <w:r>
        <w:rPr>
          <w:rFonts w:ascii="宋体" w:hAnsi="宋体" w:cs="宋体" w:hint="eastAsia"/>
          <w:sz w:val="24"/>
        </w:rPr>
        <w:t>电影、电视、录影、广告、舞台演唱、录音、剪彩、广播、灌录唱片、舞台表演、模特儿工作，电台访问或录音，亲自出席宣传推介，创作及其它台前幕后工作。</w:t>
      </w:r>
    </w:p>
    <w:p w14:paraId="0762725F"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7.1.2 </w:t>
      </w:r>
      <w:r>
        <w:rPr>
          <w:rFonts w:ascii="宋体" w:hAnsi="宋体" w:cs="宋体" w:hint="eastAsia"/>
          <w:sz w:val="24"/>
        </w:rPr>
        <w:t>名字、映像、照片、动画、形象、声音等权益收益。</w:t>
      </w:r>
    </w:p>
    <w:p w14:paraId="66CA5B2F"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7.1.3 </w:t>
      </w:r>
      <w:r>
        <w:rPr>
          <w:rFonts w:ascii="宋体" w:hAnsi="宋体" w:cs="宋体" w:hint="eastAsia"/>
          <w:sz w:val="24"/>
        </w:rPr>
        <w:t>在履行本合约时产生的或由此产生的知识产权收益。</w:t>
      </w:r>
    </w:p>
    <w:p w14:paraId="7C190E82"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7.1.4 </w:t>
      </w:r>
      <w:r>
        <w:rPr>
          <w:rFonts w:ascii="宋体" w:hAnsi="宋体" w:cs="宋体" w:hint="eastAsia"/>
          <w:sz w:val="24"/>
        </w:rPr>
        <w:t>各项其它收益，但非合约约定范围产生的收益除外。</w:t>
      </w:r>
    </w:p>
    <w:p w14:paraId="684E9BC4"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7.2 </w:t>
      </w:r>
      <w:r>
        <w:rPr>
          <w:rFonts w:ascii="宋体" w:hAnsi="宋体" w:cs="宋体" w:hint="eastAsia"/>
          <w:sz w:val="24"/>
        </w:rPr>
        <w:t>公司对艺人在合约期内的演艺收入做出保证，负责合约的第一年每场演出费用（扣除佣金外）不低于人民币</w:t>
      </w:r>
      <w:r>
        <w:rPr>
          <w:rFonts w:ascii="宋体" w:hAnsi="宋体" w:cs="宋体" w:hint="eastAsia"/>
          <w:sz w:val="24"/>
        </w:rPr>
        <w:t xml:space="preserve"> </w:t>
      </w:r>
      <w:r>
        <w:rPr>
          <w:rFonts w:ascii="宋体" w:hAnsi="宋体" w:cs="宋体" w:hint="eastAsia"/>
          <w:sz w:val="24"/>
        </w:rPr>
        <w:t>伍仟元，第三年起每场演出费用（扣除佣金外）不低于人民币两万元，从第五年起，每场演出费用（扣除佣金外）不低于人民币伍万元</w:t>
      </w:r>
      <w:r>
        <w:rPr>
          <w:rFonts w:ascii="宋体" w:hAnsi="宋体" w:cs="宋体" w:hint="eastAsia"/>
          <w:sz w:val="24"/>
        </w:rPr>
        <w:t xml:space="preserve"> </w:t>
      </w:r>
      <w:r>
        <w:rPr>
          <w:rFonts w:ascii="宋体" w:hAnsi="宋体" w:cs="宋体" w:hint="eastAsia"/>
          <w:sz w:val="24"/>
        </w:rPr>
        <w:t>元；公司同意并保证艺人收取的薪酬为完税后的净收入。</w:t>
      </w:r>
    </w:p>
    <w:p w14:paraId="2ABAA8DD"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7.3 </w:t>
      </w:r>
      <w:r>
        <w:rPr>
          <w:rFonts w:ascii="宋体" w:hAnsi="宋体" w:cs="宋体" w:hint="eastAsia"/>
          <w:sz w:val="24"/>
        </w:rPr>
        <w:t>在合约期内，甲、乙双方按</w:t>
      </w:r>
      <w:r>
        <w:rPr>
          <w:rFonts w:ascii="宋体" w:hAnsi="宋体" w:cs="宋体" w:hint="eastAsia"/>
          <w:sz w:val="24"/>
        </w:rPr>
        <w:t>3:7</w:t>
      </w:r>
      <w:r>
        <w:rPr>
          <w:rFonts w:ascii="宋体" w:hAnsi="宋体" w:cs="宋体" w:hint="eastAsia"/>
          <w:sz w:val="24"/>
        </w:rPr>
        <w:t>的比例分配</w:t>
      </w:r>
      <w:r>
        <w:rPr>
          <w:rFonts w:ascii="宋体" w:hAnsi="宋体" w:cs="宋体" w:hint="eastAsia"/>
          <w:sz w:val="24"/>
        </w:rPr>
        <w:t>6.1</w:t>
      </w:r>
      <w:r>
        <w:rPr>
          <w:rFonts w:ascii="宋体" w:hAnsi="宋体" w:cs="宋体" w:hint="eastAsia"/>
          <w:sz w:val="24"/>
        </w:rPr>
        <w:t>条所列各项收入，其中：</w:t>
      </w:r>
    </w:p>
    <w:p w14:paraId="55ECE706"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7.3.1 </w:t>
      </w:r>
      <w:r>
        <w:rPr>
          <w:rFonts w:ascii="宋体" w:hAnsi="宋体" w:cs="宋体" w:hint="eastAsia"/>
          <w:sz w:val="24"/>
        </w:rPr>
        <w:t>上述收入的</w:t>
      </w:r>
      <w:r>
        <w:rPr>
          <w:rFonts w:ascii="宋体" w:hAnsi="宋体" w:cs="宋体" w:hint="eastAsia"/>
          <w:sz w:val="24"/>
        </w:rPr>
        <w:t>30%</w:t>
      </w:r>
      <w:r>
        <w:rPr>
          <w:rFonts w:ascii="宋体" w:hAnsi="宋体" w:cs="宋体" w:hint="eastAsia"/>
          <w:sz w:val="24"/>
        </w:rPr>
        <w:t>作为公司辅助艺人并致力推介艺人在演艺事业发展，及代艺人安排工作事项的公司佣金。</w:t>
      </w:r>
    </w:p>
    <w:p w14:paraId="7C67A89E"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7.3.2 </w:t>
      </w:r>
      <w:r>
        <w:rPr>
          <w:rFonts w:ascii="宋体" w:hAnsi="宋体" w:cs="宋体" w:hint="eastAsia"/>
          <w:sz w:val="24"/>
        </w:rPr>
        <w:t>上述收入的</w:t>
      </w:r>
      <w:r>
        <w:rPr>
          <w:rFonts w:ascii="宋体" w:hAnsi="宋体" w:cs="宋体" w:hint="eastAsia"/>
          <w:sz w:val="24"/>
        </w:rPr>
        <w:t>70%</w:t>
      </w:r>
      <w:r>
        <w:rPr>
          <w:rFonts w:ascii="宋体" w:hAnsi="宋体" w:cs="宋体" w:hint="eastAsia"/>
          <w:sz w:val="24"/>
        </w:rPr>
        <w:t>份额由艺人获取。</w:t>
      </w:r>
    </w:p>
    <w:p w14:paraId="2FBCB4A1"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7.4 </w:t>
      </w:r>
      <w:r>
        <w:rPr>
          <w:rFonts w:ascii="宋体" w:hAnsi="宋体" w:cs="宋体" w:hint="eastAsia"/>
          <w:sz w:val="24"/>
        </w:rPr>
        <w:t>艺人保证并承诺不擅自或经第三者收取任何形式的演出收入。若有任何第三者向艺人给予任何形式的演艺收入，艺人承诺以第一时间通知公司。</w:t>
      </w:r>
    </w:p>
    <w:p w14:paraId="756A4872"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7.5 </w:t>
      </w:r>
      <w:r>
        <w:rPr>
          <w:rFonts w:ascii="宋体" w:hAnsi="宋体" w:cs="宋体" w:hint="eastAsia"/>
          <w:sz w:val="24"/>
        </w:rPr>
        <w:t>艺人应收取的对外演出及有关工作酬劳，公司代艺人收取，并在每月首个工作日支付给艺人。</w:t>
      </w:r>
    </w:p>
    <w:p w14:paraId="096A33F4" w14:textId="77777777" w:rsidR="005158A0" w:rsidRDefault="005158A0">
      <w:pPr>
        <w:spacing w:line="360" w:lineRule="auto"/>
        <w:ind w:firstLineChars="200" w:firstLine="480"/>
        <w:rPr>
          <w:rFonts w:ascii="宋体" w:hAnsi="宋体" w:cs="宋体" w:hint="eastAsia"/>
          <w:sz w:val="24"/>
        </w:rPr>
      </w:pPr>
    </w:p>
    <w:p w14:paraId="4A57D8E7" w14:textId="77777777" w:rsidR="005158A0" w:rsidRDefault="005158A0">
      <w:pPr>
        <w:spacing w:line="360" w:lineRule="auto"/>
        <w:ind w:firstLineChars="196" w:firstLine="472"/>
        <w:jc w:val="left"/>
        <w:rPr>
          <w:rFonts w:ascii="宋体" w:hAnsi="宋体" w:cs="宋体" w:hint="eastAsia"/>
          <w:b/>
          <w:bCs/>
          <w:sz w:val="24"/>
        </w:rPr>
      </w:pPr>
      <w:r>
        <w:rPr>
          <w:rFonts w:ascii="宋体" w:hAnsi="宋体" w:cs="宋体" w:hint="eastAsia"/>
          <w:b/>
          <w:sz w:val="24"/>
        </w:rPr>
        <w:t>八、</w:t>
      </w:r>
      <w:r>
        <w:rPr>
          <w:rFonts w:ascii="宋体" w:hAnsi="宋体" w:cs="宋体" w:hint="eastAsia"/>
          <w:b/>
          <w:bCs/>
          <w:sz w:val="24"/>
        </w:rPr>
        <w:t>账目</w:t>
      </w:r>
    </w:p>
    <w:p w14:paraId="2728F7C7"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8.1 </w:t>
      </w:r>
      <w:r>
        <w:rPr>
          <w:rFonts w:ascii="宋体" w:hAnsi="宋体" w:cs="宋体" w:hint="eastAsia"/>
          <w:bCs/>
          <w:sz w:val="24"/>
        </w:rPr>
        <w:t>公司须在每年的</w:t>
      </w:r>
      <w:r>
        <w:rPr>
          <w:rFonts w:ascii="宋体" w:hAnsi="宋体" w:cs="宋体" w:hint="eastAsia"/>
          <w:bCs/>
          <w:sz w:val="24"/>
        </w:rPr>
        <w:t>6</w:t>
      </w:r>
      <w:r>
        <w:rPr>
          <w:rFonts w:ascii="宋体" w:hAnsi="宋体" w:cs="宋体" w:hint="eastAsia"/>
          <w:bCs/>
          <w:sz w:val="24"/>
        </w:rPr>
        <w:t>月</w:t>
      </w:r>
      <w:r>
        <w:rPr>
          <w:rFonts w:ascii="宋体" w:hAnsi="宋体" w:cs="宋体" w:hint="eastAsia"/>
          <w:bCs/>
          <w:sz w:val="24"/>
        </w:rPr>
        <w:t>30</w:t>
      </w:r>
      <w:r>
        <w:rPr>
          <w:rFonts w:ascii="宋体" w:hAnsi="宋体" w:cs="宋体" w:hint="eastAsia"/>
          <w:bCs/>
          <w:sz w:val="24"/>
        </w:rPr>
        <w:t>日及</w:t>
      </w:r>
      <w:r>
        <w:rPr>
          <w:rFonts w:ascii="宋体" w:hAnsi="宋体" w:cs="宋体" w:hint="eastAsia"/>
          <w:bCs/>
          <w:sz w:val="24"/>
        </w:rPr>
        <w:t>12</w:t>
      </w:r>
      <w:r>
        <w:rPr>
          <w:rFonts w:ascii="宋体" w:hAnsi="宋体" w:cs="宋体" w:hint="eastAsia"/>
          <w:bCs/>
          <w:sz w:val="24"/>
        </w:rPr>
        <w:t>月</w:t>
      </w:r>
      <w:r>
        <w:rPr>
          <w:rFonts w:ascii="宋体" w:hAnsi="宋体" w:cs="宋体" w:hint="eastAsia"/>
          <w:bCs/>
          <w:sz w:val="24"/>
        </w:rPr>
        <w:t>31</w:t>
      </w:r>
      <w:r>
        <w:rPr>
          <w:rFonts w:ascii="宋体" w:hAnsi="宋体" w:cs="宋体" w:hint="eastAsia"/>
          <w:bCs/>
          <w:sz w:val="24"/>
        </w:rPr>
        <w:t>日之后的九十（</w:t>
      </w:r>
      <w:r>
        <w:rPr>
          <w:rFonts w:ascii="宋体" w:hAnsi="宋体" w:cs="宋体" w:hint="eastAsia"/>
          <w:bCs/>
          <w:sz w:val="24"/>
        </w:rPr>
        <w:t>90</w:t>
      </w:r>
      <w:r>
        <w:rPr>
          <w:rFonts w:ascii="宋体" w:hAnsi="宋体" w:cs="宋体" w:hint="eastAsia"/>
          <w:bCs/>
          <w:sz w:val="24"/>
        </w:rPr>
        <w:t>）天内向艺人提交相关财务账目，列出有关先前六个月内所有根据本合约需缴付艺人的款项连同该账目所列出公司所亏欠艺人数目的付款。</w:t>
      </w:r>
    </w:p>
    <w:p w14:paraId="69B6494F"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8.2 </w:t>
      </w:r>
      <w:r>
        <w:rPr>
          <w:rFonts w:ascii="宋体" w:hAnsi="宋体" w:cs="宋体" w:hint="eastAsia"/>
          <w:bCs/>
          <w:sz w:val="24"/>
        </w:rPr>
        <w:t>公司将在本合约日期后的第一个完整年度内按上款所述期限提交第一份账目而该账目将对双方具有约束力，除艺人于接收账目的三十（</w:t>
      </w:r>
      <w:r>
        <w:rPr>
          <w:rFonts w:ascii="宋体" w:hAnsi="宋体" w:cs="宋体" w:hint="eastAsia"/>
          <w:bCs/>
          <w:sz w:val="24"/>
        </w:rPr>
        <w:t>30</w:t>
      </w:r>
      <w:r>
        <w:rPr>
          <w:rFonts w:ascii="宋体" w:hAnsi="宋体" w:cs="宋体" w:hint="eastAsia"/>
          <w:bCs/>
          <w:sz w:val="24"/>
        </w:rPr>
        <w:t>）天内要求由公司的查账员证明。而该证明将是最终的及对本合约双方具有约束力。</w:t>
      </w:r>
    </w:p>
    <w:p w14:paraId="11274880"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8.3 </w:t>
      </w:r>
      <w:r>
        <w:rPr>
          <w:rFonts w:ascii="宋体" w:hAnsi="宋体" w:cs="宋体" w:hint="eastAsia"/>
          <w:bCs/>
          <w:sz w:val="24"/>
        </w:rPr>
        <w:t>若公司没有支付或公司错误地计算应付的款项数目，艺人须就该等遗漏或错误书面通知公司。公司在接收通知后的三十日内，缴付应缴付的款项或错漏的付款而毋须缴付利息，而该时段内公司不可被视为不履行本合约的责任。</w:t>
      </w:r>
    </w:p>
    <w:p w14:paraId="2B150016"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8.4 </w:t>
      </w:r>
      <w:r>
        <w:rPr>
          <w:rFonts w:ascii="宋体" w:hAnsi="宋体" w:cs="宋体" w:hint="eastAsia"/>
          <w:bCs/>
          <w:sz w:val="24"/>
        </w:rPr>
        <w:t>艺人以本合约书形式特此正式批准公司对合约应付的款项，根据公司支付到或送至以下地址：</w:t>
      </w:r>
      <w:r>
        <w:rPr>
          <w:rFonts w:ascii="宋体" w:hAnsi="宋体" w:cs="宋体" w:hint="eastAsia"/>
          <w:bCs/>
          <w:sz w:val="24"/>
          <w:u w:val="single"/>
        </w:rPr>
        <w:t xml:space="preserve">                                   </w:t>
      </w:r>
      <w:r>
        <w:rPr>
          <w:rFonts w:ascii="宋体" w:hAnsi="宋体" w:cs="宋体" w:hint="eastAsia"/>
          <w:bCs/>
          <w:sz w:val="24"/>
        </w:rPr>
        <w:t>。该收款到达该地址时，将视为公司已完全及充分的履行了该等付款义务及责任。</w:t>
      </w:r>
    </w:p>
    <w:p w14:paraId="5FB11E90" w14:textId="77777777" w:rsidR="005158A0" w:rsidRDefault="005158A0">
      <w:pPr>
        <w:spacing w:line="360" w:lineRule="auto"/>
        <w:ind w:firstLineChars="200" w:firstLine="480"/>
        <w:rPr>
          <w:rFonts w:ascii="宋体" w:hAnsi="宋体" w:cs="宋体" w:hint="eastAsia"/>
          <w:sz w:val="24"/>
        </w:rPr>
      </w:pPr>
    </w:p>
    <w:p w14:paraId="28EE5A99" w14:textId="77777777" w:rsidR="005158A0" w:rsidRDefault="005158A0">
      <w:pPr>
        <w:spacing w:line="360" w:lineRule="auto"/>
        <w:ind w:firstLineChars="200" w:firstLine="482"/>
        <w:rPr>
          <w:rFonts w:ascii="宋体" w:hAnsi="宋体" w:cs="宋体" w:hint="eastAsia"/>
          <w:b/>
          <w:sz w:val="24"/>
        </w:rPr>
      </w:pPr>
      <w:r>
        <w:rPr>
          <w:rFonts w:ascii="宋体" w:hAnsi="宋体" w:cs="宋体" w:hint="eastAsia"/>
          <w:b/>
          <w:sz w:val="24"/>
        </w:rPr>
        <w:t>九、</w:t>
      </w:r>
      <w:r>
        <w:rPr>
          <w:rFonts w:ascii="宋体" w:hAnsi="宋体" w:cs="宋体" w:hint="eastAsia"/>
          <w:b/>
          <w:sz w:val="24"/>
        </w:rPr>
        <w:t xml:space="preserve"> </w:t>
      </w:r>
      <w:r>
        <w:rPr>
          <w:rFonts w:ascii="宋体" w:hAnsi="宋体" w:cs="宋体" w:hint="eastAsia"/>
          <w:b/>
          <w:sz w:val="24"/>
        </w:rPr>
        <w:t>转让</w:t>
      </w:r>
    </w:p>
    <w:p w14:paraId="5B1662B7"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9.1</w:t>
      </w:r>
      <w:r>
        <w:rPr>
          <w:rFonts w:ascii="宋体" w:hAnsi="宋体" w:cs="宋体" w:hint="eastAsia"/>
          <w:sz w:val="24"/>
        </w:rPr>
        <w:t>经双方协商，公司在征得艺人同意后，可全部或部分转让、授权公司在合约中的权利、责任和义务。</w:t>
      </w:r>
    </w:p>
    <w:p w14:paraId="04D5FD19"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9.2</w:t>
      </w:r>
      <w:r>
        <w:rPr>
          <w:rFonts w:ascii="宋体" w:hAnsi="宋体" w:cs="宋体" w:hint="eastAsia"/>
          <w:sz w:val="24"/>
        </w:rPr>
        <w:t>艺人无权转让艺人在本合约中的有关权利、责任和义务。</w:t>
      </w:r>
    </w:p>
    <w:p w14:paraId="205B49CD" w14:textId="77777777" w:rsidR="005158A0" w:rsidRDefault="005158A0">
      <w:pPr>
        <w:spacing w:line="360" w:lineRule="auto"/>
        <w:ind w:firstLineChars="200" w:firstLine="480"/>
        <w:rPr>
          <w:rFonts w:ascii="宋体" w:hAnsi="宋体" w:cs="宋体" w:hint="eastAsia"/>
          <w:sz w:val="24"/>
        </w:rPr>
      </w:pPr>
    </w:p>
    <w:p w14:paraId="692B0D45" w14:textId="77777777" w:rsidR="005158A0" w:rsidRDefault="005158A0">
      <w:pPr>
        <w:spacing w:line="360" w:lineRule="auto"/>
        <w:ind w:firstLineChars="200" w:firstLine="482"/>
        <w:jc w:val="left"/>
        <w:rPr>
          <w:rFonts w:ascii="宋体" w:hAnsi="宋体" w:cs="宋体" w:hint="eastAsia"/>
          <w:b/>
          <w:bCs/>
          <w:sz w:val="24"/>
        </w:rPr>
      </w:pPr>
      <w:r>
        <w:rPr>
          <w:rFonts w:ascii="宋体" w:hAnsi="宋体" w:cs="宋体" w:hint="eastAsia"/>
          <w:b/>
          <w:bCs/>
          <w:sz w:val="24"/>
        </w:rPr>
        <w:t>十、无责任</w:t>
      </w:r>
    </w:p>
    <w:p w14:paraId="33A8FB11"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本合约在任何情况下均不得构成公司行使任何选择权的责任。</w:t>
      </w:r>
    </w:p>
    <w:p w14:paraId="74B47D56" w14:textId="77777777" w:rsidR="005158A0" w:rsidRDefault="005158A0">
      <w:pPr>
        <w:spacing w:line="360" w:lineRule="auto"/>
        <w:ind w:firstLineChars="200" w:firstLine="480"/>
        <w:jc w:val="left"/>
        <w:rPr>
          <w:rFonts w:ascii="宋体" w:hAnsi="宋体" w:cs="宋体" w:hint="eastAsia"/>
          <w:bCs/>
          <w:sz w:val="24"/>
        </w:rPr>
      </w:pPr>
    </w:p>
    <w:p w14:paraId="4B3934FE" w14:textId="77777777" w:rsidR="005158A0" w:rsidRDefault="005158A0">
      <w:pPr>
        <w:spacing w:line="360" w:lineRule="auto"/>
        <w:ind w:firstLineChars="200" w:firstLine="482"/>
        <w:jc w:val="left"/>
        <w:rPr>
          <w:rFonts w:ascii="宋体" w:hAnsi="宋体" w:cs="宋体" w:hint="eastAsia"/>
          <w:b/>
          <w:bCs/>
          <w:sz w:val="24"/>
        </w:rPr>
      </w:pPr>
      <w:r>
        <w:rPr>
          <w:rFonts w:ascii="宋体" w:hAnsi="宋体" w:cs="宋体" w:hint="eastAsia"/>
          <w:b/>
          <w:bCs/>
          <w:sz w:val="24"/>
        </w:rPr>
        <w:t>十一、无债务</w:t>
      </w:r>
    </w:p>
    <w:p w14:paraId="6CB2CBB6"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在任何情况下因艺人的损失、提升其知名度的任何机会造成的索偿，公司均不需负责。</w:t>
      </w:r>
    </w:p>
    <w:p w14:paraId="223E0459" w14:textId="77777777" w:rsidR="005158A0" w:rsidRDefault="005158A0">
      <w:pPr>
        <w:spacing w:line="360" w:lineRule="auto"/>
        <w:rPr>
          <w:rFonts w:ascii="宋体" w:hAnsi="宋体" w:cs="宋体" w:hint="eastAsia"/>
          <w:sz w:val="24"/>
        </w:rPr>
      </w:pPr>
    </w:p>
    <w:p w14:paraId="40398E4B" w14:textId="77777777" w:rsidR="005158A0" w:rsidRDefault="005158A0">
      <w:pPr>
        <w:spacing w:line="360" w:lineRule="auto"/>
        <w:ind w:firstLineChars="196" w:firstLine="472"/>
        <w:jc w:val="left"/>
        <w:rPr>
          <w:rFonts w:ascii="宋体" w:hAnsi="宋体" w:cs="宋体" w:hint="eastAsia"/>
          <w:b/>
          <w:bCs/>
          <w:sz w:val="24"/>
        </w:rPr>
      </w:pPr>
      <w:r>
        <w:rPr>
          <w:rFonts w:ascii="宋体" w:hAnsi="宋体" w:cs="宋体" w:hint="eastAsia"/>
          <w:b/>
          <w:bCs/>
          <w:sz w:val="24"/>
        </w:rPr>
        <w:t>十二、违反</w:t>
      </w:r>
    </w:p>
    <w:p w14:paraId="7B14A36B"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12.1 </w:t>
      </w:r>
      <w:r>
        <w:rPr>
          <w:rFonts w:ascii="宋体" w:hAnsi="宋体" w:cs="宋体" w:hint="eastAsia"/>
          <w:bCs/>
          <w:sz w:val="24"/>
        </w:rPr>
        <w:t>若艺人违反本合约内任何约定，公司除有权根据法律的规定及本合约的约定要求艺人立即采取救济等补救措施及予以赔偿外，艺人还需向公司支付违约金，即：合约期未超过一年的，违约金为人民币</w:t>
      </w:r>
      <w:r>
        <w:rPr>
          <w:rFonts w:ascii="宋体" w:hAnsi="宋体" w:cs="宋体" w:hint="eastAsia"/>
          <w:bCs/>
          <w:sz w:val="24"/>
          <w:u w:val="single"/>
        </w:rPr>
        <w:t xml:space="preserve">         </w:t>
      </w:r>
      <w:r>
        <w:rPr>
          <w:rFonts w:ascii="宋体" w:hAnsi="宋体" w:cs="宋体" w:hint="eastAsia"/>
          <w:bCs/>
          <w:sz w:val="24"/>
        </w:rPr>
        <w:t>万元整；合约期未超过二年的，违约金为人民币</w:t>
      </w:r>
      <w:r>
        <w:rPr>
          <w:rFonts w:ascii="宋体" w:hAnsi="宋体" w:cs="宋体" w:hint="eastAsia"/>
          <w:bCs/>
          <w:sz w:val="24"/>
          <w:u w:val="single"/>
        </w:rPr>
        <w:t xml:space="preserve">         </w:t>
      </w:r>
      <w:r>
        <w:rPr>
          <w:rFonts w:ascii="宋体" w:hAnsi="宋体" w:cs="宋体" w:hint="eastAsia"/>
          <w:bCs/>
          <w:sz w:val="24"/>
        </w:rPr>
        <w:t>万元整；合约期未超过三年的，违约金为人民币</w:t>
      </w:r>
      <w:r>
        <w:rPr>
          <w:rFonts w:ascii="宋体" w:hAnsi="宋体" w:cs="宋体" w:hint="eastAsia"/>
          <w:bCs/>
          <w:sz w:val="24"/>
          <w:u w:val="single"/>
        </w:rPr>
        <w:t xml:space="preserve">         </w:t>
      </w:r>
      <w:r>
        <w:rPr>
          <w:rFonts w:ascii="宋体" w:hAnsi="宋体" w:cs="宋体" w:hint="eastAsia"/>
          <w:bCs/>
          <w:sz w:val="24"/>
        </w:rPr>
        <w:t>万元整；以此类推，各年度违约金标准以前一年度违约金</w:t>
      </w:r>
      <w:r>
        <w:rPr>
          <w:rFonts w:ascii="宋体" w:hAnsi="宋体" w:cs="宋体" w:hint="eastAsia"/>
          <w:bCs/>
          <w:sz w:val="24"/>
        </w:rPr>
        <w:t>2</w:t>
      </w:r>
      <w:r>
        <w:rPr>
          <w:rFonts w:ascii="宋体" w:hAnsi="宋体" w:cs="宋体" w:hint="eastAsia"/>
          <w:bCs/>
          <w:sz w:val="24"/>
        </w:rPr>
        <w:t>倍递增。</w:t>
      </w:r>
    </w:p>
    <w:p w14:paraId="61CE2758"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12.2 </w:t>
      </w:r>
      <w:r>
        <w:rPr>
          <w:rFonts w:ascii="宋体" w:hAnsi="宋体" w:cs="宋体" w:hint="eastAsia"/>
          <w:bCs/>
          <w:sz w:val="24"/>
        </w:rPr>
        <w:t>若艺人违反本合约内任何约定，双方同意除其他已有的赔偿外，公司有权要求艺人归还所有根据本合约已支付的款项、没收根据本合约或艺人与公司或与其附属或联系的公式之间的协定中须缴付艺人的款项，并有权向艺人追讨因为艺人违反合约所引起的所有损失及赔偿，包括但不限于以下事项：</w:t>
      </w:r>
    </w:p>
    <w:p w14:paraId="3CC85554" w14:textId="77777777" w:rsidR="005158A0" w:rsidRDefault="005158A0">
      <w:pPr>
        <w:numPr>
          <w:ilvl w:val="0"/>
          <w:numId w:val="3"/>
        </w:numPr>
        <w:spacing w:line="360" w:lineRule="auto"/>
        <w:ind w:firstLineChars="200" w:firstLine="480"/>
        <w:jc w:val="left"/>
        <w:rPr>
          <w:rFonts w:ascii="宋体" w:hAnsi="宋体" w:cs="宋体" w:hint="eastAsia"/>
          <w:bCs/>
          <w:sz w:val="24"/>
        </w:rPr>
      </w:pPr>
      <w:r>
        <w:rPr>
          <w:rFonts w:ascii="宋体" w:hAnsi="宋体" w:cs="宋体" w:hint="eastAsia"/>
          <w:bCs/>
          <w:sz w:val="24"/>
        </w:rPr>
        <w:t>公司赔偿给第三者的赔偿，而该等赔偿是直接或是间接由艺人的违反所引起的；</w:t>
      </w:r>
    </w:p>
    <w:p w14:paraId="6C7E42BE" w14:textId="77777777" w:rsidR="005158A0" w:rsidRDefault="005158A0">
      <w:pPr>
        <w:numPr>
          <w:ilvl w:val="0"/>
          <w:numId w:val="3"/>
        </w:numPr>
        <w:spacing w:line="360" w:lineRule="auto"/>
        <w:ind w:firstLineChars="200" w:firstLine="480"/>
        <w:jc w:val="left"/>
        <w:rPr>
          <w:rFonts w:ascii="宋体" w:hAnsi="宋体" w:cs="宋体" w:hint="eastAsia"/>
          <w:bCs/>
          <w:sz w:val="24"/>
        </w:rPr>
      </w:pPr>
      <w:r>
        <w:rPr>
          <w:rFonts w:ascii="宋体" w:hAnsi="宋体" w:cs="宋体" w:hint="eastAsia"/>
          <w:bCs/>
          <w:sz w:val="24"/>
        </w:rPr>
        <w:t>所有其他赔偿，包括惩罚性的赔偿。</w:t>
      </w:r>
    </w:p>
    <w:p w14:paraId="42D35AF3" w14:textId="77777777" w:rsidR="005158A0" w:rsidRDefault="005158A0">
      <w:pPr>
        <w:numPr>
          <w:ilvl w:val="0"/>
          <w:numId w:val="3"/>
        </w:numPr>
        <w:spacing w:line="360" w:lineRule="auto"/>
        <w:ind w:firstLineChars="200" w:firstLine="480"/>
        <w:jc w:val="left"/>
        <w:rPr>
          <w:rFonts w:ascii="宋体" w:hAnsi="宋体" w:cs="宋体" w:hint="eastAsia"/>
          <w:bCs/>
          <w:sz w:val="24"/>
        </w:rPr>
      </w:pPr>
      <w:r>
        <w:rPr>
          <w:rFonts w:ascii="宋体" w:hAnsi="宋体" w:cs="宋体" w:hint="eastAsia"/>
          <w:bCs/>
          <w:sz w:val="24"/>
        </w:rPr>
        <w:t>利息；</w:t>
      </w:r>
    </w:p>
    <w:p w14:paraId="4154F3B8" w14:textId="77777777" w:rsidR="005158A0" w:rsidRDefault="005158A0">
      <w:pPr>
        <w:numPr>
          <w:ilvl w:val="0"/>
          <w:numId w:val="3"/>
        </w:numPr>
        <w:spacing w:line="360" w:lineRule="auto"/>
        <w:ind w:firstLineChars="200" w:firstLine="480"/>
        <w:jc w:val="left"/>
        <w:rPr>
          <w:rFonts w:ascii="宋体" w:hAnsi="宋体" w:cs="宋体" w:hint="eastAsia"/>
          <w:bCs/>
          <w:sz w:val="24"/>
        </w:rPr>
      </w:pPr>
      <w:r>
        <w:rPr>
          <w:rFonts w:ascii="宋体" w:hAnsi="宋体" w:cs="宋体" w:hint="eastAsia"/>
          <w:bCs/>
          <w:sz w:val="24"/>
        </w:rPr>
        <w:t>律师费。</w:t>
      </w:r>
    </w:p>
    <w:p w14:paraId="7316B2B5" w14:textId="77777777" w:rsidR="005158A0" w:rsidRDefault="005158A0">
      <w:pPr>
        <w:spacing w:line="360" w:lineRule="auto"/>
        <w:jc w:val="left"/>
        <w:rPr>
          <w:rFonts w:ascii="宋体" w:hAnsi="宋体" w:cs="宋体" w:hint="eastAsia"/>
          <w:bCs/>
          <w:sz w:val="24"/>
        </w:rPr>
      </w:pPr>
    </w:p>
    <w:p w14:paraId="48D2B3ED" w14:textId="77777777" w:rsidR="005158A0" w:rsidRDefault="005158A0">
      <w:pPr>
        <w:spacing w:line="360" w:lineRule="auto"/>
        <w:ind w:firstLineChars="200" w:firstLine="482"/>
        <w:jc w:val="left"/>
        <w:rPr>
          <w:rFonts w:ascii="宋体" w:hAnsi="宋体" w:cs="宋体" w:hint="eastAsia"/>
          <w:b/>
          <w:bCs/>
          <w:sz w:val="24"/>
        </w:rPr>
      </w:pPr>
      <w:r>
        <w:rPr>
          <w:rFonts w:ascii="宋体" w:hAnsi="宋体" w:cs="宋体" w:hint="eastAsia"/>
          <w:b/>
          <w:bCs/>
          <w:sz w:val="24"/>
        </w:rPr>
        <w:t>十三、暂缓</w:t>
      </w:r>
    </w:p>
    <w:p w14:paraId="564D73C5"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公司有权通知暂停本合约期限及雇佣服务，若：</w:t>
      </w:r>
    </w:p>
    <w:p w14:paraId="745F4340"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13.1 </w:t>
      </w:r>
      <w:r>
        <w:rPr>
          <w:rFonts w:ascii="宋体" w:hAnsi="宋体" w:cs="宋体" w:hint="eastAsia"/>
          <w:bCs/>
          <w:sz w:val="24"/>
        </w:rPr>
        <w:t>艺人拒绝或未能履行任何服务或拒绝未能履行或遵守或在其他方面违反任何本合约的义务或保证。</w:t>
      </w:r>
    </w:p>
    <w:p w14:paraId="05A3E3AB"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13.2 </w:t>
      </w:r>
      <w:r>
        <w:rPr>
          <w:rFonts w:ascii="宋体" w:hAnsi="宋体" w:cs="宋体" w:hint="eastAsia"/>
          <w:bCs/>
          <w:sz w:val="24"/>
        </w:rPr>
        <w:t>艺人未能根据第十九条所载，按照公司或任何保险公司的要求提交医学报告，或就保险计划书艺人给予失真或错误的回应，或公司未能以一般的条款、条件及保费取得保险。</w:t>
      </w:r>
    </w:p>
    <w:p w14:paraId="7B61BC82"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13.3 </w:t>
      </w:r>
      <w:r>
        <w:rPr>
          <w:rFonts w:ascii="宋体" w:hAnsi="宋体" w:cs="宋体" w:hint="eastAsia"/>
          <w:bCs/>
          <w:sz w:val="24"/>
        </w:rPr>
        <w:t>在公司要求服务当日之后连续七天，不管是因伤患、疾病、精神或心理障碍或其他缘故，艺人被停止执行服务或公司认为艺人没有能力执行服务。</w:t>
      </w:r>
    </w:p>
    <w:p w14:paraId="6F89B991"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13.4 </w:t>
      </w:r>
      <w:r>
        <w:rPr>
          <w:rFonts w:ascii="宋体" w:hAnsi="宋体" w:cs="宋体" w:hint="eastAsia"/>
          <w:bCs/>
          <w:sz w:val="24"/>
        </w:rPr>
        <w:t>不论因任种原因，艺人的面貌、性格或声音显著恶化而妨碍艺人提供本合约服务，而该恶化于公司要求提供服务当日其后的二十天仍然持续；</w:t>
      </w:r>
    </w:p>
    <w:p w14:paraId="11A0D0B6" w14:textId="77777777" w:rsidR="005158A0" w:rsidRDefault="005158A0">
      <w:pPr>
        <w:numPr>
          <w:ilvl w:val="1"/>
          <w:numId w:val="4"/>
        </w:numPr>
        <w:spacing w:line="360" w:lineRule="auto"/>
        <w:jc w:val="left"/>
        <w:rPr>
          <w:rFonts w:ascii="宋体" w:hAnsi="宋体" w:cs="宋体" w:hint="eastAsia"/>
          <w:bCs/>
          <w:sz w:val="24"/>
        </w:rPr>
      </w:pPr>
      <w:r>
        <w:rPr>
          <w:rFonts w:ascii="宋体" w:hAnsi="宋体" w:cs="宋体" w:hint="eastAsia"/>
          <w:bCs/>
          <w:sz w:val="24"/>
        </w:rPr>
        <w:t>有不可抗力等意外事件阻止公司利用艺人服务。</w:t>
      </w:r>
    </w:p>
    <w:p w14:paraId="61739248" w14:textId="77777777" w:rsidR="005158A0" w:rsidRDefault="005158A0">
      <w:pPr>
        <w:spacing w:line="360" w:lineRule="auto"/>
        <w:jc w:val="left"/>
        <w:rPr>
          <w:rFonts w:ascii="宋体" w:hAnsi="宋体" w:cs="宋体" w:hint="eastAsia"/>
          <w:bCs/>
          <w:sz w:val="24"/>
        </w:rPr>
      </w:pPr>
    </w:p>
    <w:p w14:paraId="29BFCEE4" w14:textId="77777777" w:rsidR="005158A0" w:rsidRDefault="005158A0">
      <w:pPr>
        <w:spacing w:line="360" w:lineRule="auto"/>
        <w:ind w:firstLineChars="200" w:firstLine="482"/>
        <w:jc w:val="left"/>
        <w:rPr>
          <w:rFonts w:ascii="宋体" w:hAnsi="宋体" w:cs="宋体" w:hint="eastAsia"/>
          <w:bCs/>
          <w:sz w:val="24"/>
        </w:rPr>
      </w:pPr>
      <w:r>
        <w:rPr>
          <w:rFonts w:ascii="宋体" w:hAnsi="宋体" w:cs="宋体" w:hint="eastAsia"/>
          <w:b/>
          <w:bCs/>
          <w:sz w:val="24"/>
        </w:rPr>
        <w:t>十四、暂缓的后果</w:t>
      </w:r>
    </w:p>
    <w:p w14:paraId="3E70C889"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14.1 </w:t>
      </w:r>
      <w:r>
        <w:rPr>
          <w:rFonts w:ascii="宋体" w:hAnsi="宋体" w:cs="宋体" w:hint="eastAsia"/>
          <w:bCs/>
          <w:sz w:val="24"/>
        </w:rPr>
        <w:t>公司按第十三条所列的事项所发出得通知，暂缓时期为有关事项剩余的时间加上公司就恢复艺人提供的服务所需的时间。</w:t>
      </w:r>
    </w:p>
    <w:p w14:paraId="07CA0318"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14.2 </w:t>
      </w:r>
      <w:r>
        <w:rPr>
          <w:rFonts w:ascii="宋体" w:hAnsi="宋体" w:cs="宋体" w:hint="eastAsia"/>
          <w:bCs/>
          <w:sz w:val="24"/>
        </w:rPr>
        <w:t>若因不可抗力等意外时间持续了连续三个月或以上而暂缓，艺人有权以书面通知公司终止本合约，除非公司在接收该通知的十日内发出抗辩通知书，艺人的书面终止本合约的通知书则发生法律效力。</w:t>
      </w:r>
    </w:p>
    <w:p w14:paraId="6BE56298"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14.3 </w:t>
      </w:r>
      <w:r>
        <w:rPr>
          <w:rFonts w:ascii="宋体" w:hAnsi="宋体" w:cs="宋体" w:hint="eastAsia"/>
          <w:bCs/>
          <w:sz w:val="24"/>
        </w:rPr>
        <w:t>在任何暂缓时间，公司可被解除任何向艺人支付任何酬金的责任，而就将来付款，可根据第八及第九条的日期顺延至相等暂缓时间的日期。</w:t>
      </w:r>
    </w:p>
    <w:p w14:paraId="5A0447DF"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14.4 </w:t>
      </w:r>
      <w:r>
        <w:rPr>
          <w:rFonts w:ascii="宋体" w:hAnsi="宋体" w:cs="宋体" w:hint="eastAsia"/>
          <w:bCs/>
          <w:sz w:val="24"/>
        </w:rPr>
        <w:t>整个暂缓期内，艺人须持续遵守所有在本合约所载的艺人责任，该等责任均不受暂缓影响，艺人须承诺在未得到公司事先书面同意下，不得与任何人签订任何于本合约有关的服务合约。</w:t>
      </w:r>
    </w:p>
    <w:p w14:paraId="71460A27"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14.5 </w:t>
      </w:r>
      <w:r>
        <w:rPr>
          <w:rFonts w:ascii="宋体" w:hAnsi="宋体" w:cs="宋体" w:hint="eastAsia"/>
          <w:bCs/>
          <w:sz w:val="24"/>
        </w:rPr>
        <w:t>在暂缓期内，公司依然享有所有艺人授予及转让给公司的所有权利。</w:t>
      </w:r>
    </w:p>
    <w:p w14:paraId="270079B3"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14.6 </w:t>
      </w:r>
      <w:r>
        <w:rPr>
          <w:rFonts w:ascii="宋体" w:hAnsi="宋体" w:cs="宋体" w:hint="eastAsia"/>
          <w:bCs/>
          <w:sz w:val="24"/>
        </w:rPr>
        <w:t>公司的暂缓将对公司在法律上的任何权利及赔偿不作附加、分割及损害。</w:t>
      </w:r>
    </w:p>
    <w:p w14:paraId="5849817F" w14:textId="77777777" w:rsidR="005158A0" w:rsidRDefault="005158A0">
      <w:pPr>
        <w:spacing w:line="360" w:lineRule="auto"/>
        <w:ind w:firstLineChars="200" w:firstLine="480"/>
        <w:jc w:val="left"/>
        <w:rPr>
          <w:rFonts w:ascii="宋体" w:hAnsi="宋体" w:cs="宋体" w:hint="eastAsia"/>
          <w:bCs/>
          <w:sz w:val="24"/>
        </w:rPr>
      </w:pPr>
    </w:p>
    <w:p w14:paraId="16F9CB31" w14:textId="77777777" w:rsidR="005158A0" w:rsidRDefault="005158A0">
      <w:pPr>
        <w:spacing w:line="360" w:lineRule="auto"/>
        <w:ind w:firstLineChars="196" w:firstLine="472"/>
        <w:jc w:val="left"/>
        <w:rPr>
          <w:rFonts w:ascii="宋体" w:hAnsi="宋体" w:cs="宋体" w:hint="eastAsia"/>
          <w:b/>
          <w:bCs/>
          <w:sz w:val="24"/>
        </w:rPr>
      </w:pPr>
      <w:r>
        <w:rPr>
          <w:rFonts w:ascii="宋体" w:hAnsi="宋体" w:cs="宋体" w:hint="eastAsia"/>
          <w:b/>
          <w:bCs/>
          <w:sz w:val="24"/>
        </w:rPr>
        <w:t>十五、终止</w:t>
      </w:r>
    </w:p>
    <w:p w14:paraId="07F4D96A" w14:textId="77777777" w:rsidR="005158A0" w:rsidRDefault="005158A0">
      <w:pPr>
        <w:spacing w:line="360" w:lineRule="auto"/>
        <w:ind w:firstLine="480"/>
        <w:jc w:val="left"/>
        <w:rPr>
          <w:rFonts w:ascii="宋体" w:hAnsi="宋体" w:cs="宋体" w:hint="eastAsia"/>
          <w:bCs/>
          <w:sz w:val="24"/>
        </w:rPr>
      </w:pPr>
      <w:r>
        <w:rPr>
          <w:rFonts w:ascii="宋体" w:hAnsi="宋体" w:cs="宋体" w:hint="eastAsia"/>
          <w:bCs/>
          <w:sz w:val="24"/>
        </w:rPr>
        <w:t>公司有权在任何时候终止本合约及接受艺人不履行合约书，若因第</w:t>
      </w:r>
      <w:r>
        <w:rPr>
          <w:rFonts w:ascii="宋体" w:hAnsi="宋体" w:cs="宋体" w:hint="eastAsia"/>
          <w:bCs/>
          <w:sz w:val="24"/>
        </w:rPr>
        <w:t>13.1</w:t>
      </w:r>
      <w:r>
        <w:rPr>
          <w:rFonts w:ascii="宋体" w:hAnsi="宋体" w:cs="宋体" w:hint="eastAsia"/>
          <w:bCs/>
          <w:sz w:val="24"/>
        </w:rPr>
        <w:t>、</w:t>
      </w:r>
      <w:r>
        <w:rPr>
          <w:rFonts w:ascii="宋体" w:hAnsi="宋体" w:cs="宋体" w:hint="eastAsia"/>
          <w:bCs/>
          <w:sz w:val="24"/>
        </w:rPr>
        <w:t>13.2</w:t>
      </w:r>
      <w:r>
        <w:rPr>
          <w:rFonts w:ascii="宋体" w:hAnsi="宋体" w:cs="宋体" w:hint="eastAsia"/>
          <w:bCs/>
          <w:sz w:val="24"/>
        </w:rPr>
        <w:t>条公司通知艺人或因第</w:t>
      </w:r>
      <w:r>
        <w:rPr>
          <w:rFonts w:ascii="宋体" w:hAnsi="宋体" w:cs="宋体" w:hint="eastAsia"/>
          <w:bCs/>
          <w:sz w:val="24"/>
        </w:rPr>
        <w:t>13.3</w:t>
      </w:r>
      <w:r>
        <w:rPr>
          <w:rFonts w:ascii="宋体" w:hAnsi="宋体" w:cs="宋体" w:hint="eastAsia"/>
          <w:bCs/>
          <w:sz w:val="24"/>
        </w:rPr>
        <w:t>至</w:t>
      </w:r>
      <w:r>
        <w:rPr>
          <w:rFonts w:ascii="宋体" w:hAnsi="宋体" w:cs="宋体" w:hint="eastAsia"/>
          <w:bCs/>
          <w:sz w:val="24"/>
        </w:rPr>
        <w:t>13.5</w:t>
      </w:r>
      <w:r>
        <w:rPr>
          <w:rFonts w:ascii="宋体" w:hAnsi="宋体" w:cs="宋体" w:hint="eastAsia"/>
          <w:bCs/>
          <w:sz w:val="24"/>
        </w:rPr>
        <w:t>条公司发出（两者包括在内）暂缓通知的十四天后任何时间终止本合约。</w:t>
      </w:r>
    </w:p>
    <w:p w14:paraId="57457D57" w14:textId="77777777" w:rsidR="005158A0" w:rsidRDefault="005158A0">
      <w:pPr>
        <w:spacing w:line="360" w:lineRule="auto"/>
        <w:ind w:firstLine="480"/>
        <w:jc w:val="left"/>
        <w:rPr>
          <w:rFonts w:ascii="宋体" w:hAnsi="宋体" w:cs="宋体" w:hint="eastAsia"/>
          <w:bCs/>
          <w:sz w:val="24"/>
        </w:rPr>
      </w:pPr>
    </w:p>
    <w:p w14:paraId="1FE65789" w14:textId="77777777" w:rsidR="005158A0" w:rsidRDefault="005158A0">
      <w:pPr>
        <w:spacing w:line="360" w:lineRule="auto"/>
        <w:ind w:firstLineChars="200" w:firstLine="482"/>
        <w:jc w:val="left"/>
        <w:rPr>
          <w:rFonts w:ascii="宋体" w:hAnsi="宋体" w:cs="宋体" w:hint="eastAsia"/>
          <w:b/>
          <w:bCs/>
          <w:sz w:val="24"/>
        </w:rPr>
      </w:pPr>
      <w:r>
        <w:rPr>
          <w:rFonts w:ascii="宋体" w:hAnsi="宋体" w:cs="宋体" w:hint="eastAsia"/>
          <w:b/>
          <w:bCs/>
          <w:sz w:val="24"/>
        </w:rPr>
        <w:t>十六、终止的后果</w:t>
      </w:r>
    </w:p>
    <w:p w14:paraId="62B8EFF2"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在公司发出终止通知书当日或之后，以下条款将被开始适用：</w:t>
      </w:r>
    </w:p>
    <w:p w14:paraId="6BD9F433"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16.1 </w:t>
      </w:r>
      <w:r>
        <w:rPr>
          <w:rFonts w:ascii="宋体" w:hAnsi="宋体" w:cs="宋体" w:hint="eastAsia"/>
          <w:bCs/>
          <w:sz w:val="24"/>
        </w:rPr>
        <w:t>艺人将持续遵守本合约中约定的艺人所有不应受终止影响之责任。</w:t>
      </w:r>
    </w:p>
    <w:p w14:paraId="237A27D7"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16.2 </w:t>
      </w:r>
      <w:r>
        <w:rPr>
          <w:rFonts w:ascii="宋体" w:hAnsi="宋体" w:cs="宋体" w:hint="eastAsia"/>
          <w:bCs/>
          <w:sz w:val="24"/>
        </w:rPr>
        <w:t>所有依本合约授予或转让予公司的权利及有关服务与服务产品的所有有关权利将继续为公司所有。</w:t>
      </w:r>
    </w:p>
    <w:p w14:paraId="20571862"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16.3 </w:t>
      </w:r>
      <w:r>
        <w:rPr>
          <w:rFonts w:ascii="宋体" w:hAnsi="宋体" w:cs="宋体" w:hint="eastAsia"/>
          <w:bCs/>
          <w:sz w:val="24"/>
        </w:rPr>
        <w:t>艺人只享有直至终止当日或暂缓当日所累积而需缴付的报酬。</w:t>
      </w:r>
    </w:p>
    <w:p w14:paraId="484F20B2"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16.4 </w:t>
      </w:r>
      <w:r>
        <w:rPr>
          <w:rFonts w:ascii="宋体" w:hAnsi="宋体" w:cs="宋体" w:hint="eastAsia"/>
          <w:bCs/>
          <w:sz w:val="24"/>
        </w:rPr>
        <w:t>任何一方就本合约内任何约定有任何违反或不履行或废除，而享有对另一方的索偿将不受该终止或暂缓影响或损害。本合约内的所有暂缓或终止的权利是附加于且与公司在法律上所享有任何其他的权利相分割的。</w:t>
      </w:r>
    </w:p>
    <w:p w14:paraId="1EA6363E" w14:textId="77777777" w:rsidR="005158A0" w:rsidRDefault="005158A0">
      <w:pPr>
        <w:spacing w:line="360" w:lineRule="auto"/>
        <w:ind w:firstLineChars="200" w:firstLine="480"/>
        <w:jc w:val="left"/>
        <w:rPr>
          <w:rFonts w:ascii="宋体" w:hAnsi="宋体" w:cs="宋体" w:hint="eastAsia"/>
          <w:bCs/>
          <w:sz w:val="24"/>
        </w:rPr>
      </w:pPr>
    </w:p>
    <w:p w14:paraId="697B9960" w14:textId="77777777" w:rsidR="005158A0" w:rsidRDefault="005158A0">
      <w:pPr>
        <w:spacing w:line="360" w:lineRule="auto"/>
        <w:ind w:firstLineChars="200" w:firstLine="482"/>
        <w:rPr>
          <w:rFonts w:ascii="宋体" w:hAnsi="宋体" w:cs="宋体" w:hint="eastAsia"/>
          <w:b/>
          <w:sz w:val="24"/>
        </w:rPr>
      </w:pPr>
      <w:r>
        <w:rPr>
          <w:rFonts w:ascii="宋体" w:hAnsi="宋体" w:cs="宋体" w:hint="eastAsia"/>
          <w:b/>
          <w:sz w:val="24"/>
        </w:rPr>
        <w:t>十七、</w:t>
      </w:r>
      <w:r>
        <w:rPr>
          <w:rFonts w:ascii="宋体" w:hAnsi="宋体" w:cs="宋体" w:hint="eastAsia"/>
          <w:b/>
          <w:sz w:val="24"/>
        </w:rPr>
        <w:t xml:space="preserve"> </w:t>
      </w:r>
      <w:r>
        <w:rPr>
          <w:rFonts w:ascii="宋体" w:hAnsi="宋体" w:cs="宋体" w:hint="eastAsia"/>
          <w:b/>
          <w:sz w:val="24"/>
        </w:rPr>
        <w:t>不可抗力</w:t>
      </w:r>
    </w:p>
    <w:p w14:paraId="45B7E233"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由于伤残、战争、天灾人祸及其它不能预见并且对其发生和后果不能防止或避免的不可抗力，致使直接影响合约的履行或者不能按约定的条件履行时，如遇上述不可抗力的一方，应立即知会对方，并应在</w:t>
      </w:r>
      <w:r>
        <w:rPr>
          <w:rFonts w:ascii="宋体" w:hAnsi="宋体" w:cs="宋体" w:hint="eastAsia"/>
          <w:sz w:val="24"/>
        </w:rPr>
        <w:t>15</w:t>
      </w:r>
      <w:r>
        <w:rPr>
          <w:rFonts w:ascii="宋体" w:hAnsi="宋体" w:cs="宋体" w:hint="eastAsia"/>
          <w:sz w:val="24"/>
        </w:rPr>
        <w:t>天内，提供不可抗力的详情及合约不能履行，或者部分不能履行或者需要延期履行的理由的有效证明文件，此项证明文件应由不可抗力发生地区的公证机关出具。按照对履行合约影响的程度，由双方协商解决是否解除合约，或者部分免除合约责任，或者延期履行合约。</w:t>
      </w:r>
    </w:p>
    <w:p w14:paraId="3A6D8EB4" w14:textId="77777777" w:rsidR="005158A0" w:rsidRDefault="005158A0">
      <w:pPr>
        <w:spacing w:line="360" w:lineRule="auto"/>
        <w:ind w:firstLineChars="200" w:firstLine="480"/>
        <w:rPr>
          <w:rFonts w:ascii="宋体" w:hAnsi="宋体" w:cs="宋体" w:hint="eastAsia"/>
          <w:sz w:val="24"/>
        </w:rPr>
      </w:pPr>
    </w:p>
    <w:p w14:paraId="18085082" w14:textId="77777777" w:rsidR="005158A0" w:rsidRDefault="005158A0">
      <w:pPr>
        <w:spacing w:line="360" w:lineRule="auto"/>
        <w:ind w:firstLineChars="200" w:firstLine="482"/>
        <w:rPr>
          <w:rFonts w:ascii="宋体" w:hAnsi="宋体" w:cs="宋体" w:hint="eastAsia"/>
          <w:b/>
          <w:sz w:val="24"/>
        </w:rPr>
      </w:pPr>
      <w:r>
        <w:rPr>
          <w:rFonts w:ascii="宋体" w:hAnsi="宋体" w:cs="宋体" w:hint="eastAsia"/>
          <w:b/>
          <w:sz w:val="24"/>
        </w:rPr>
        <w:t>十八、</w:t>
      </w:r>
      <w:r>
        <w:rPr>
          <w:rFonts w:ascii="宋体" w:hAnsi="宋体" w:cs="宋体" w:hint="eastAsia"/>
          <w:b/>
          <w:bCs/>
          <w:sz w:val="24"/>
        </w:rPr>
        <w:t>送达方式和时间</w:t>
      </w:r>
    </w:p>
    <w:p w14:paraId="120538C9"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本合约规定任何一方向另一方发出的所有通知、要求、索取同意请求及同意事宜（包括结单及付款），必须以书面进行，并必须以下列方式送交本文所载地址或一方不时通知另一方的地址。</w:t>
      </w:r>
    </w:p>
    <w:p w14:paraId="6D603B47" w14:textId="77777777" w:rsidR="005158A0" w:rsidRDefault="005158A0">
      <w:pPr>
        <w:spacing w:line="360" w:lineRule="auto"/>
        <w:ind w:firstLineChars="200" w:firstLine="480"/>
        <w:jc w:val="left"/>
        <w:rPr>
          <w:rFonts w:ascii="宋体" w:hAnsi="宋体" w:cs="宋体" w:hint="eastAsia"/>
          <w:bCs/>
          <w:sz w:val="24"/>
        </w:rPr>
      </w:pPr>
    </w:p>
    <w:p w14:paraId="1FCEFED8" w14:textId="77777777" w:rsidR="005158A0" w:rsidRDefault="005158A0">
      <w:pPr>
        <w:spacing w:line="360" w:lineRule="auto"/>
        <w:ind w:firstLineChars="200" w:firstLine="482"/>
        <w:jc w:val="left"/>
        <w:rPr>
          <w:rFonts w:ascii="宋体" w:hAnsi="宋体" w:cs="宋体" w:hint="eastAsia"/>
          <w:b/>
          <w:bCs/>
          <w:sz w:val="24"/>
        </w:rPr>
      </w:pPr>
      <w:r>
        <w:rPr>
          <w:rFonts w:ascii="宋体" w:hAnsi="宋体" w:cs="宋体" w:hint="eastAsia"/>
          <w:b/>
          <w:bCs/>
          <w:sz w:val="24"/>
        </w:rPr>
        <w:t>十九、保险</w:t>
      </w:r>
    </w:p>
    <w:p w14:paraId="6313553F"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公司以自己或其他的名义就公司所需替艺人购买的人寿、意外、医疗及任何其他保险，艺人确认及同意对该保险艺人并不享有任何权利或利益。艺人承诺协助取得该等保险单及同意在保险公司的要求下，准时进行所有惯常及普通的医疗或其他检查，及承诺在公司不时的要求下，填写所有计划、表格及签订任何文件或文书以使公司可依赖该保险索取相关赔偿。</w:t>
      </w:r>
    </w:p>
    <w:p w14:paraId="77BA353D" w14:textId="77777777" w:rsidR="005158A0" w:rsidRDefault="005158A0">
      <w:pPr>
        <w:spacing w:line="360" w:lineRule="auto"/>
        <w:ind w:firstLineChars="200" w:firstLine="480"/>
        <w:jc w:val="left"/>
        <w:rPr>
          <w:rFonts w:ascii="宋体" w:hAnsi="宋体" w:cs="宋体" w:hint="eastAsia"/>
          <w:bCs/>
          <w:sz w:val="24"/>
        </w:rPr>
      </w:pPr>
    </w:p>
    <w:p w14:paraId="3D995FD1" w14:textId="77777777" w:rsidR="005158A0" w:rsidRDefault="005158A0">
      <w:pPr>
        <w:spacing w:line="360" w:lineRule="auto"/>
        <w:ind w:firstLineChars="196" w:firstLine="472"/>
        <w:jc w:val="left"/>
        <w:rPr>
          <w:rFonts w:ascii="宋体" w:hAnsi="宋体" w:cs="宋体" w:hint="eastAsia"/>
          <w:b/>
          <w:bCs/>
          <w:sz w:val="24"/>
        </w:rPr>
      </w:pPr>
      <w:r>
        <w:rPr>
          <w:rFonts w:ascii="宋体" w:hAnsi="宋体" w:cs="宋体" w:hint="eastAsia"/>
          <w:b/>
          <w:bCs/>
          <w:sz w:val="24"/>
        </w:rPr>
        <w:t>二十、分割</w:t>
      </w:r>
    </w:p>
    <w:p w14:paraId="3FFDBC1A"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如本合约任何条款将被制止或被法院认定不合法、无效，在尽可能不修改本合约其余的条款下，限于所需用的程度，可把该条款于本合约其他条款分割，则该条款亦属无效，并在任何情况下不影响本合约其他条款的效力及执行。</w:t>
      </w:r>
    </w:p>
    <w:p w14:paraId="04260FDC" w14:textId="77777777" w:rsidR="005158A0" w:rsidRDefault="005158A0">
      <w:pPr>
        <w:spacing w:line="360" w:lineRule="auto"/>
        <w:ind w:firstLineChars="200" w:firstLine="480"/>
        <w:jc w:val="left"/>
        <w:rPr>
          <w:rFonts w:ascii="宋体" w:hAnsi="宋体" w:cs="宋体" w:hint="eastAsia"/>
          <w:bCs/>
          <w:sz w:val="24"/>
        </w:rPr>
      </w:pPr>
    </w:p>
    <w:p w14:paraId="433B194D" w14:textId="77777777" w:rsidR="005158A0" w:rsidRDefault="005158A0">
      <w:pPr>
        <w:spacing w:line="360" w:lineRule="auto"/>
        <w:ind w:firstLineChars="200" w:firstLine="482"/>
        <w:jc w:val="left"/>
        <w:rPr>
          <w:rFonts w:ascii="宋体" w:hAnsi="宋体" w:cs="宋体" w:hint="eastAsia"/>
          <w:b/>
          <w:bCs/>
          <w:sz w:val="24"/>
        </w:rPr>
      </w:pPr>
      <w:r>
        <w:rPr>
          <w:rFonts w:ascii="宋体" w:hAnsi="宋体" w:cs="宋体" w:hint="eastAsia"/>
          <w:b/>
          <w:bCs/>
          <w:sz w:val="24"/>
        </w:rPr>
        <w:t>二十一、独立法律意见</w:t>
      </w:r>
    </w:p>
    <w:p w14:paraId="4D468985"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为免存疑，艺人特此确认，在艺人订立本合约之前，公司已通知艺人有权对本合约的条款及条件寻求独立法律意见，亦给予艺人充分机会寻求有关独立法律意见。</w:t>
      </w:r>
    </w:p>
    <w:p w14:paraId="26169866" w14:textId="77777777" w:rsidR="005158A0" w:rsidRDefault="005158A0">
      <w:pPr>
        <w:spacing w:line="360" w:lineRule="auto"/>
        <w:jc w:val="left"/>
        <w:rPr>
          <w:rFonts w:ascii="宋体" w:hAnsi="宋体" w:cs="宋体" w:hint="eastAsia"/>
          <w:bCs/>
          <w:sz w:val="24"/>
        </w:rPr>
      </w:pPr>
    </w:p>
    <w:p w14:paraId="4BE135CE" w14:textId="77777777" w:rsidR="005158A0" w:rsidRDefault="005158A0">
      <w:pPr>
        <w:spacing w:line="360" w:lineRule="auto"/>
        <w:ind w:firstLineChars="200" w:firstLine="482"/>
        <w:jc w:val="left"/>
        <w:rPr>
          <w:rFonts w:ascii="宋体" w:hAnsi="宋体" w:cs="宋体" w:hint="eastAsia"/>
          <w:b/>
          <w:bCs/>
          <w:sz w:val="24"/>
        </w:rPr>
      </w:pPr>
      <w:r>
        <w:rPr>
          <w:rFonts w:ascii="宋体" w:hAnsi="宋体" w:cs="宋体" w:hint="eastAsia"/>
          <w:b/>
          <w:bCs/>
          <w:sz w:val="24"/>
        </w:rPr>
        <w:t>二十二、管辖法律</w:t>
      </w:r>
    </w:p>
    <w:p w14:paraId="19D9F4E2"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本合约受中华人民共和国的法律管辖及按中华人民共和国法律解释。凡因执行本合约所产生的任何争议或纠纷，双方应友好协商解决。协商不成应提交有管辖权的人民法院诉讼解决。</w:t>
      </w:r>
    </w:p>
    <w:p w14:paraId="59943BCC" w14:textId="77777777" w:rsidR="005158A0" w:rsidRDefault="005158A0">
      <w:pPr>
        <w:spacing w:line="360" w:lineRule="auto"/>
        <w:ind w:firstLineChars="200" w:firstLine="480"/>
        <w:jc w:val="left"/>
        <w:rPr>
          <w:rFonts w:ascii="宋体" w:hAnsi="宋体" w:cs="宋体" w:hint="eastAsia"/>
          <w:bCs/>
          <w:sz w:val="24"/>
        </w:rPr>
      </w:pPr>
    </w:p>
    <w:p w14:paraId="26C6D5B5" w14:textId="77777777" w:rsidR="005158A0" w:rsidRDefault="005158A0">
      <w:pPr>
        <w:spacing w:line="360" w:lineRule="auto"/>
        <w:ind w:firstLineChars="196" w:firstLine="472"/>
        <w:jc w:val="left"/>
        <w:rPr>
          <w:rFonts w:ascii="宋体" w:hAnsi="宋体" w:cs="宋体" w:hint="eastAsia"/>
          <w:b/>
          <w:bCs/>
          <w:sz w:val="24"/>
        </w:rPr>
      </w:pPr>
      <w:r>
        <w:rPr>
          <w:rFonts w:ascii="宋体" w:hAnsi="宋体" w:cs="宋体" w:hint="eastAsia"/>
          <w:b/>
          <w:bCs/>
          <w:sz w:val="24"/>
        </w:rPr>
        <w:t>二十三、其他</w:t>
      </w:r>
    </w:p>
    <w:p w14:paraId="35013701"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23.1 </w:t>
      </w:r>
      <w:r>
        <w:rPr>
          <w:rFonts w:ascii="宋体" w:hAnsi="宋体" w:cs="宋体" w:hint="eastAsia"/>
          <w:bCs/>
          <w:sz w:val="24"/>
        </w:rPr>
        <w:t>本合约未尽事宜，可由双方另行协商达成补充协议，与本合约具有同等法律效力。</w:t>
      </w:r>
    </w:p>
    <w:p w14:paraId="0AA7E853"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23.2 </w:t>
      </w:r>
      <w:r>
        <w:rPr>
          <w:rFonts w:ascii="宋体" w:hAnsi="宋体" w:cs="宋体" w:hint="eastAsia"/>
          <w:bCs/>
          <w:sz w:val="24"/>
        </w:rPr>
        <w:t>本合约附件作为本合约的有效组成部分，与本合约具有同等法律效力。</w:t>
      </w:r>
    </w:p>
    <w:p w14:paraId="66886C27" w14:textId="77777777" w:rsidR="005158A0" w:rsidRDefault="005158A0">
      <w:pPr>
        <w:spacing w:line="360" w:lineRule="auto"/>
        <w:ind w:firstLineChars="200" w:firstLine="480"/>
        <w:jc w:val="left"/>
        <w:rPr>
          <w:rFonts w:ascii="宋体" w:hAnsi="宋体" w:cs="宋体" w:hint="eastAsia"/>
          <w:bCs/>
          <w:sz w:val="24"/>
        </w:rPr>
      </w:pPr>
      <w:r>
        <w:rPr>
          <w:rFonts w:ascii="宋体" w:hAnsi="宋体" w:cs="宋体" w:hint="eastAsia"/>
          <w:bCs/>
          <w:sz w:val="24"/>
        </w:rPr>
        <w:t xml:space="preserve">23.3 </w:t>
      </w:r>
      <w:r>
        <w:rPr>
          <w:rFonts w:ascii="宋体" w:hAnsi="宋体" w:cs="宋体" w:hint="eastAsia"/>
          <w:bCs/>
          <w:sz w:val="24"/>
        </w:rPr>
        <w:t>本合约正本一式二份，双方各持一份，具有同等法律效力。</w:t>
      </w:r>
    </w:p>
    <w:p w14:paraId="1AA9F042"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23.4 </w:t>
      </w:r>
      <w:r>
        <w:rPr>
          <w:rFonts w:ascii="宋体" w:hAnsi="宋体" w:cs="宋体" w:hint="eastAsia"/>
          <w:sz w:val="24"/>
        </w:rPr>
        <w:t>本合约为唯一全部关于双方于本合约涉及的事宜的协议、承诺，在此之前有任何形式的合约或承诺关于同样或相近事宜，双方确认及同意本合约由即日取代任何以往的合约或承诺。</w:t>
      </w:r>
    </w:p>
    <w:p w14:paraId="0472D086" w14:textId="77777777" w:rsidR="005158A0" w:rsidRDefault="005158A0">
      <w:pPr>
        <w:spacing w:line="360" w:lineRule="auto"/>
        <w:ind w:firstLineChars="200" w:firstLine="480"/>
        <w:rPr>
          <w:rFonts w:ascii="宋体" w:hAnsi="宋体" w:cs="宋体" w:hint="eastAsia"/>
          <w:sz w:val="24"/>
        </w:rPr>
      </w:pPr>
      <w:r>
        <w:rPr>
          <w:rFonts w:ascii="宋体" w:hAnsi="宋体" w:cs="宋体" w:hint="eastAsia"/>
          <w:sz w:val="24"/>
        </w:rPr>
        <w:t xml:space="preserve">23.5 </w:t>
      </w:r>
      <w:r>
        <w:rPr>
          <w:rFonts w:ascii="宋体" w:hAnsi="宋体" w:cs="宋体" w:hint="eastAsia"/>
          <w:sz w:val="24"/>
        </w:rPr>
        <w:t>本合约自双方签字或盖章之日起生效，合约有效期为八周年。如双方愿意继续合作，经协商，可延长合作期限并另行签订协议。</w:t>
      </w:r>
    </w:p>
    <w:p w14:paraId="43B64F2A" w14:textId="77777777" w:rsidR="005158A0" w:rsidRDefault="005158A0">
      <w:pPr>
        <w:spacing w:line="360" w:lineRule="auto"/>
        <w:ind w:firstLineChars="200" w:firstLine="480"/>
        <w:rPr>
          <w:rFonts w:ascii="宋体" w:hAnsi="宋体" w:cs="宋体" w:hint="eastAsia"/>
          <w:sz w:val="24"/>
        </w:rPr>
      </w:pPr>
    </w:p>
    <w:p w14:paraId="4407D7B9" w14:textId="77777777" w:rsidR="005158A0" w:rsidRDefault="005158A0">
      <w:pPr>
        <w:spacing w:line="360" w:lineRule="auto"/>
        <w:rPr>
          <w:rFonts w:ascii="宋体" w:hAnsi="宋体" w:cs="宋体" w:hint="eastAsia"/>
          <w:sz w:val="24"/>
        </w:rPr>
      </w:pPr>
    </w:p>
    <w:p w14:paraId="7BEBA966" w14:textId="77777777" w:rsidR="005158A0" w:rsidRDefault="005158A0">
      <w:pPr>
        <w:spacing w:line="360" w:lineRule="auto"/>
        <w:rPr>
          <w:rFonts w:ascii="宋体" w:hAnsi="宋体" w:cs="宋体" w:hint="eastAsia"/>
          <w:sz w:val="24"/>
        </w:rPr>
      </w:pPr>
    </w:p>
    <w:p w14:paraId="1ACE9C0D" w14:textId="77777777" w:rsidR="005158A0" w:rsidRDefault="005158A0">
      <w:pPr>
        <w:spacing w:line="360" w:lineRule="auto"/>
        <w:rPr>
          <w:rFonts w:ascii="宋体" w:hAnsi="宋体" w:cs="宋体" w:hint="eastAsia"/>
          <w:sz w:val="24"/>
        </w:rPr>
      </w:pPr>
      <w:r>
        <w:rPr>
          <w:rFonts w:ascii="宋体" w:hAnsi="宋体" w:cs="宋体" w:hint="eastAsia"/>
          <w:sz w:val="24"/>
        </w:rPr>
        <w:t>（以下无正文）</w:t>
      </w:r>
      <w:r>
        <w:rPr>
          <w:rFonts w:ascii="宋体" w:hAnsi="宋体" w:cs="宋体" w:hint="eastAsia"/>
          <w:sz w:val="24"/>
        </w:rPr>
        <w:br/>
      </w:r>
      <w:r>
        <w:rPr>
          <w:rFonts w:ascii="宋体" w:hAnsi="宋体" w:cs="宋体" w:hint="eastAsia"/>
          <w:sz w:val="24"/>
        </w:rPr>
        <w:t>公司：</w:t>
      </w:r>
      <w:r>
        <w:rPr>
          <w:rFonts w:ascii="宋体" w:hAnsi="宋体" w:cs="宋体" w:hint="eastAsia"/>
          <w:sz w:val="24"/>
        </w:rPr>
        <w:fldChar w:fldCharType="begin"/>
      </w:r>
      <w:r>
        <w:rPr>
          <w:rFonts w:ascii="宋体" w:hAnsi="宋体" w:cs="宋体" w:hint="eastAsia"/>
          <w:sz w:val="24"/>
        </w:rPr>
        <w:instrText xml:space="preserve"> INCLUDEPICTURE "http://www.3apples.com.cn/" \* MERGEFORMATINET </w:instrText>
      </w:r>
      <w:r>
        <w:rPr>
          <w:rFonts w:ascii="宋体" w:hAnsi="宋体" w:cs="宋体" w:hint="eastAsia"/>
          <w:sz w:val="24"/>
        </w:rPr>
        <w:fldChar w:fldCharType="separate"/>
      </w:r>
      <w:r>
        <w:rPr>
          <w:rFonts w:ascii="宋体" w:hAnsi="宋体" w:cs="宋体" w:hint="eastAsia"/>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 o:spid="_x0000_i1025" type="#_x0000_t75" style="width:.6pt;height:.6pt;mso-wrap-style:square;mso-position-horizontal-relative:page;mso-position-vertical-relative:page"/>
        </w:pict>
      </w:r>
      <w:r>
        <w:rPr>
          <w:rFonts w:ascii="宋体" w:hAnsi="宋体" w:cs="宋体" w:hint="eastAsia"/>
          <w:sz w:val="24"/>
        </w:rPr>
        <w:fldChar w:fldCharType="end"/>
      </w:r>
      <w:r>
        <w:rPr>
          <w:rFonts w:ascii="宋体" w:hAnsi="宋体" w:cs="宋体" w:hint="eastAsia"/>
          <w:sz w:val="24"/>
        </w:rPr>
        <w:t xml:space="preserve">                                            </w:t>
      </w:r>
      <w:r>
        <w:rPr>
          <w:rFonts w:ascii="宋体" w:hAnsi="宋体" w:cs="宋体" w:hint="eastAsia"/>
          <w:sz w:val="24"/>
        </w:rPr>
        <w:t>艺人：</w:t>
      </w:r>
    </w:p>
    <w:p w14:paraId="03456B14" w14:textId="77777777" w:rsidR="005158A0" w:rsidRDefault="005158A0">
      <w:pPr>
        <w:spacing w:line="360" w:lineRule="auto"/>
        <w:rPr>
          <w:rFonts w:ascii="宋体" w:hAnsi="宋体" w:cs="宋体" w:hint="eastAsia"/>
          <w:sz w:val="24"/>
        </w:rPr>
      </w:pPr>
      <w:r>
        <w:rPr>
          <w:rFonts w:ascii="宋体" w:hAnsi="宋体" w:cs="宋体" w:hint="eastAsia"/>
          <w:sz w:val="24"/>
        </w:rPr>
        <w:t>签字：</w:t>
      </w:r>
      <w:r>
        <w:rPr>
          <w:rFonts w:ascii="宋体" w:hAnsi="宋体" w:cs="宋体" w:hint="eastAsia"/>
          <w:sz w:val="24"/>
        </w:rPr>
        <w:t xml:space="preserve">                                            </w:t>
      </w:r>
      <w:r>
        <w:rPr>
          <w:rFonts w:ascii="宋体" w:hAnsi="宋体" w:cs="宋体" w:hint="eastAsia"/>
          <w:sz w:val="24"/>
        </w:rPr>
        <w:fldChar w:fldCharType="begin"/>
      </w:r>
      <w:r>
        <w:rPr>
          <w:rFonts w:ascii="宋体" w:hAnsi="宋体" w:cs="宋体" w:hint="eastAsia"/>
          <w:sz w:val="24"/>
        </w:rPr>
        <w:instrText xml:space="preserve"> INCLUDEPICTURE "http://www.3apples.com.cn/" \* MERGEFORMATINET </w:instrText>
      </w:r>
      <w:r>
        <w:rPr>
          <w:rFonts w:ascii="宋体" w:hAnsi="宋体" w:cs="宋体" w:hint="eastAsia"/>
          <w:sz w:val="24"/>
        </w:rPr>
        <w:fldChar w:fldCharType="separate"/>
      </w:r>
      <w:r>
        <w:rPr>
          <w:rFonts w:ascii="宋体" w:hAnsi="宋体" w:cs="宋体" w:hint="eastAsia"/>
          <w:sz w:val="24"/>
        </w:rPr>
        <w:pict>
          <v:shape id="图片 2" o:spid="_x0000_i1026" type="#_x0000_t75" style="width:.6pt;height:.6pt;mso-wrap-style:square;mso-position-horizontal-relative:page;mso-position-vertical-relative:page"/>
        </w:pict>
      </w:r>
      <w:r>
        <w:rPr>
          <w:rFonts w:ascii="宋体" w:hAnsi="宋体" w:cs="宋体" w:hint="eastAsia"/>
          <w:sz w:val="24"/>
        </w:rPr>
        <w:fldChar w:fldCharType="end"/>
      </w:r>
      <w:r>
        <w:rPr>
          <w:rFonts w:ascii="宋体" w:hAnsi="宋体" w:cs="宋体" w:hint="eastAsia"/>
          <w:sz w:val="24"/>
        </w:rPr>
        <w:t>签字：</w:t>
      </w:r>
    </w:p>
    <w:p w14:paraId="19299544" w14:textId="77777777" w:rsidR="005158A0" w:rsidRDefault="005158A0">
      <w:pPr>
        <w:spacing w:line="360" w:lineRule="auto"/>
        <w:rPr>
          <w:rFonts w:ascii="宋体" w:hAnsi="宋体" w:cs="宋体" w:hint="eastAsia"/>
          <w:sz w:val="24"/>
        </w:rPr>
      </w:pPr>
      <w:r>
        <w:rPr>
          <w:rFonts w:ascii="宋体" w:hAnsi="宋体" w:cs="宋体" w:hint="eastAsia"/>
          <w:sz w:val="24"/>
        </w:rPr>
        <w:t>年</w:t>
      </w:r>
      <w:r>
        <w:rPr>
          <w:rFonts w:ascii="宋体" w:hAnsi="宋体" w:cs="宋体" w:hint="eastAsia"/>
          <w:sz w:val="24"/>
        </w:rPr>
        <w:t xml:space="preserve"> </w:t>
      </w:r>
      <w:r>
        <w:rPr>
          <w:rFonts w:ascii="宋体" w:hAnsi="宋体" w:cs="宋体" w:hint="eastAsia"/>
          <w:sz w:val="24"/>
        </w:rPr>
        <w:t>月</w:t>
      </w:r>
      <w:r>
        <w:rPr>
          <w:rFonts w:ascii="宋体" w:hAnsi="宋体" w:cs="宋体" w:hint="eastAsia"/>
          <w:sz w:val="24"/>
        </w:rPr>
        <w:t xml:space="preserve"> </w:t>
      </w:r>
      <w:r>
        <w:rPr>
          <w:rFonts w:ascii="宋体" w:hAnsi="宋体" w:cs="宋体" w:hint="eastAsia"/>
          <w:sz w:val="24"/>
        </w:rPr>
        <w:t>日</w:t>
      </w:r>
      <w:r>
        <w:rPr>
          <w:rFonts w:ascii="宋体" w:hAnsi="宋体" w:cs="宋体" w:hint="eastAsia"/>
          <w:sz w:val="24"/>
        </w:rPr>
        <w:t xml:space="preserve"> </w:t>
      </w:r>
      <w:r>
        <w:rPr>
          <w:rFonts w:ascii="宋体" w:hAnsi="宋体" w:cs="宋体" w:hint="eastAsia"/>
          <w:sz w:val="24"/>
        </w:rPr>
        <w:fldChar w:fldCharType="begin"/>
      </w:r>
      <w:r>
        <w:rPr>
          <w:rFonts w:ascii="宋体" w:hAnsi="宋体" w:cs="宋体" w:hint="eastAsia"/>
          <w:sz w:val="24"/>
        </w:rPr>
        <w:instrText xml:space="preserve"> INCLUDEPICTURE "http://www.3apples.com.cn/" \* MERGEFORMATINET </w:instrText>
      </w:r>
      <w:r>
        <w:rPr>
          <w:rFonts w:ascii="宋体" w:hAnsi="宋体" w:cs="宋体" w:hint="eastAsia"/>
          <w:sz w:val="24"/>
        </w:rPr>
        <w:fldChar w:fldCharType="separate"/>
      </w:r>
      <w:r>
        <w:rPr>
          <w:rFonts w:ascii="宋体" w:hAnsi="宋体" w:cs="宋体" w:hint="eastAsia"/>
          <w:sz w:val="24"/>
        </w:rPr>
        <w:pict>
          <v:shape id="图片 3" o:spid="_x0000_i1027" type="#_x0000_t75" style="width:.6pt;height:.6pt;mso-wrap-style:square;mso-position-horizontal-relative:page;mso-position-vertical-relative:page"/>
        </w:pict>
      </w:r>
      <w:r>
        <w:rPr>
          <w:rFonts w:ascii="宋体" w:hAnsi="宋体" w:cs="宋体" w:hint="eastAsia"/>
          <w:sz w:val="24"/>
        </w:rPr>
        <w:fldChar w:fldCharType="end"/>
      </w:r>
      <w:r>
        <w:rPr>
          <w:rFonts w:ascii="宋体" w:hAnsi="宋体" w:cs="宋体" w:hint="eastAsia"/>
          <w:sz w:val="24"/>
        </w:rPr>
        <w:t xml:space="preserve">                                         </w:t>
      </w:r>
      <w:r>
        <w:rPr>
          <w:rFonts w:ascii="宋体" w:hAnsi="宋体" w:cs="宋体" w:hint="eastAsia"/>
          <w:sz w:val="24"/>
        </w:rPr>
        <w:t>年</w:t>
      </w:r>
      <w:r>
        <w:rPr>
          <w:rFonts w:ascii="宋体" w:hAnsi="宋体" w:cs="宋体" w:hint="eastAsia"/>
          <w:sz w:val="24"/>
        </w:rPr>
        <w:t xml:space="preserve"> </w:t>
      </w:r>
      <w:r>
        <w:rPr>
          <w:rFonts w:ascii="宋体" w:hAnsi="宋体" w:cs="宋体" w:hint="eastAsia"/>
          <w:sz w:val="24"/>
        </w:rPr>
        <w:t>月</w:t>
      </w:r>
      <w:r>
        <w:rPr>
          <w:rFonts w:ascii="宋体" w:hAnsi="宋体" w:cs="宋体" w:hint="eastAsia"/>
          <w:sz w:val="24"/>
        </w:rPr>
        <w:t xml:space="preserve"> </w:t>
      </w:r>
      <w:r>
        <w:rPr>
          <w:rFonts w:ascii="宋体" w:hAnsi="宋体" w:cs="宋体" w:hint="eastAsia"/>
          <w:sz w:val="24"/>
        </w:rPr>
        <w:t>日</w:t>
      </w:r>
    </w:p>
    <w:p w14:paraId="6B50119E" w14:textId="77777777" w:rsidR="005158A0" w:rsidRDefault="005158A0">
      <w:pPr>
        <w:spacing w:line="360" w:lineRule="auto"/>
        <w:rPr>
          <w:rFonts w:ascii="宋体" w:hAnsi="宋体" w:cs="宋体" w:hint="eastAsia"/>
          <w:sz w:val="24"/>
        </w:rPr>
      </w:pPr>
    </w:p>
    <w:sectPr w:rsidR="005158A0">
      <w:headerReference w:type="default" r:id="rId7"/>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42CD" w14:textId="77777777" w:rsidR="005158A0" w:rsidRDefault="005158A0">
      <w:r>
        <w:separator/>
      </w:r>
    </w:p>
  </w:endnote>
  <w:endnote w:type="continuationSeparator" w:id="0">
    <w:p w14:paraId="63371BCE" w14:textId="77777777" w:rsidR="005158A0" w:rsidRDefault="005158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0AA2C8" w14:textId="77777777" w:rsidR="005158A0" w:rsidRDefault="005158A0">
      <w:r>
        <w:separator/>
      </w:r>
    </w:p>
  </w:footnote>
  <w:footnote w:type="continuationSeparator" w:id="0">
    <w:p w14:paraId="790FC9DA" w14:textId="77777777" w:rsidR="005158A0" w:rsidRDefault="005158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3548D" w14:textId="77777777" w:rsidR="005158A0" w:rsidRDefault="005158A0">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C"/>
    <w:multiLevelType w:val="singleLevel"/>
    <w:tmpl w:val="0000000C"/>
    <w:lvl w:ilvl="0">
      <w:start w:val="1"/>
      <w:numFmt w:val="upperLetter"/>
      <w:lvlText w:val="（%1）"/>
      <w:lvlJc w:val="left"/>
    </w:lvl>
  </w:abstractNum>
  <w:abstractNum w:abstractNumId="1" w15:restartNumberingAfterBreak="0">
    <w:nsid w:val="0000000D"/>
    <w:multiLevelType w:val="singleLevel"/>
    <w:tmpl w:val="0000000D"/>
    <w:lvl w:ilvl="0">
      <w:start w:val="1"/>
      <w:numFmt w:val="decimal"/>
      <w:suff w:val="nothing"/>
      <w:lvlText w:val="（%1）"/>
      <w:lvlJc w:val="left"/>
    </w:lvl>
  </w:abstractNum>
  <w:abstractNum w:abstractNumId="2" w15:restartNumberingAfterBreak="0">
    <w:nsid w:val="00000013"/>
    <w:multiLevelType w:val="singleLevel"/>
    <w:tmpl w:val="00000013"/>
    <w:lvl w:ilvl="0">
      <w:start w:val="1"/>
      <w:numFmt w:val="decimal"/>
      <w:suff w:val="nothing"/>
      <w:lvlText w:val="（%1）"/>
      <w:lvlJc w:val="left"/>
    </w:lvl>
  </w:abstractNum>
  <w:abstractNum w:abstractNumId="3" w15:restartNumberingAfterBreak="0">
    <w:nsid w:val="2E0D6E43"/>
    <w:multiLevelType w:val="multilevel"/>
    <w:tmpl w:val="2E0D6E43"/>
    <w:lvl w:ilvl="0">
      <w:start w:val="13"/>
      <w:numFmt w:val="decimal"/>
      <w:lvlText w:val="%1"/>
      <w:lvlJc w:val="left"/>
      <w:pPr>
        <w:tabs>
          <w:tab w:val="num" w:pos="480"/>
        </w:tabs>
        <w:ind w:left="480" w:hanging="480"/>
      </w:pPr>
      <w:rPr>
        <w:rFonts w:hint="default"/>
      </w:rPr>
    </w:lvl>
    <w:lvl w:ilvl="1">
      <w:start w:val="5"/>
      <w:numFmt w:val="decimal"/>
      <w:lvlText w:val="%1.%2"/>
      <w:lvlJc w:val="left"/>
      <w:pPr>
        <w:tabs>
          <w:tab w:val="num" w:pos="960"/>
        </w:tabs>
        <w:ind w:left="960" w:hanging="480"/>
      </w:pPr>
      <w:rPr>
        <w:rFonts w:hint="default"/>
      </w:rPr>
    </w:lvl>
    <w:lvl w:ilvl="2">
      <w:start w:val="1"/>
      <w:numFmt w:val="decimal"/>
      <w:lvlText w:val="%1.%2.%3"/>
      <w:lvlJc w:val="left"/>
      <w:pPr>
        <w:tabs>
          <w:tab w:val="num" w:pos="1680"/>
        </w:tabs>
        <w:ind w:left="1680" w:hanging="720"/>
      </w:pPr>
      <w:rPr>
        <w:rFonts w:hint="default"/>
      </w:rPr>
    </w:lvl>
    <w:lvl w:ilvl="3">
      <w:start w:val="1"/>
      <w:numFmt w:val="decimal"/>
      <w:lvlText w:val="%1.%2.%3.%4"/>
      <w:lvlJc w:val="left"/>
      <w:pPr>
        <w:tabs>
          <w:tab w:val="num" w:pos="2520"/>
        </w:tabs>
        <w:ind w:left="2520" w:hanging="1080"/>
      </w:pPr>
      <w:rPr>
        <w:rFonts w:hint="default"/>
      </w:rPr>
    </w:lvl>
    <w:lvl w:ilvl="4">
      <w:start w:val="1"/>
      <w:numFmt w:val="decimal"/>
      <w:lvlText w:val="%1.%2.%3.%4.%5"/>
      <w:lvlJc w:val="left"/>
      <w:pPr>
        <w:tabs>
          <w:tab w:val="num" w:pos="3000"/>
        </w:tabs>
        <w:ind w:left="3000" w:hanging="1080"/>
      </w:pPr>
      <w:rPr>
        <w:rFonts w:hint="default"/>
      </w:rPr>
    </w:lvl>
    <w:lvl w:ilvl="5">
      <w:start w:val="1"/>
      <w:numFmt w:val="decimal"/>
      <w:lvlText w:val="%1.%2.%3.%4.%5.%6"/>
      <w:lvlJc w:val="left"/>
      <w:pPr>
        <w:tabs>
          <w:tab w:val="num" w:pos="3840"/>
        </w:tabs>
        <w:ind w:left="3840" w:hanging="1440"/>
      </w:pPr>
      <w:rPr>
        <w:rFonts w:hint="default"/>
      </w:rPr>
    </w:lvl>
    <w:lvl w:ilvl="6">
      <w:start w:val="1"/>
      <w:numFmt w:val="decimal"/>
      <w:lvlText w:val="%1.%2.%3.%4.%5.%6.%7"/>
      <w:lvlJc w:val="left"/>
      <w:pPr>
        <w:tabs>
          <w:tab w:val="num" w:pos="4680"/>
        </w:tabs>
        <w:ind w:left="4680" w:hanging="1800"/>
      </w:pPr>
      <w:rPr>
        <w:rFonts w:hint="default"/>
      </w:rPr>
    </w:lvl>
    <w:lvl w:ilvl="7">
      <w:start w:val="1"/>
      <w:numFmt w:val="decimal"/>
      <w:lvlText w:val="%1.%2.%3.%4.%5.%6.%7.%8"/>
      <w:lvlJc w:val="left"/>
      <w:pPr>
        <w:tabs>
          <w:tab w:val="num" w:pos="5160"/>
        </w:tabs>
        <w:ind w:left="5160" w:hanging="1800"/>
      </w:pPr>
      <w:rPr>
        <w:rFonts w:hint="default"/>
      </w:rPr>
    </w:lvl>
    <w:lvl w:ilvl="8">
      <w:start w:val="1"/>
      <w:numFmt w:val="decimal"/>
      <w:lvlText w:val="%1.%2.%3.%4.%5.%6.%7.%8.%9"/>
      <w:lvlJc w:val="left"/>
      <w:pPr>
        <w:tabs>
          <w:tab w:val="num" w:pos="6000"/>
        </w:tabs>
        <w:ind w:left="6000" w:hanging="2160"/>
      </w:pPr>
      <w:rPr>
        <w:rFonts w:hint="default"/>
      </w:rPr>
    </w:lvl>
  </w:abstractNum>
  <w:num w:numId="1" w16cid:durableId="1191341638">
    <w:abstractNumId w:val="1"/>
  </w:num>
  <w:num w:numId="2" w16cid:durableId="901797135">
    <w:abstractNumId w:val="2"/>
  </w:num>
  <w:num w:numId="3" w16cid:durableId="1722896952">
    <w:abstractNumId w:val="0"/>
  </w:num>
  <w:num w:numId="4" w16cid:durableId="19320784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strokecolor="#739cc3">
      <v:fill angle="90" type="gradient">
        <o:fill v:ext="view" type="gradientUnscaled"/>
      </v:fill>
      <v:stroke color="#739cc3" weight="1.25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11AB1"/>
    <w:rsid w:val="000B225C"/>
    <w:rsid w:val="000C400A"/>
    <w:rsid w:val="00150B3D"/>
    <w:rsid w:val="00157D35"/>
    <w:rsid w:val="00161CBD"/>
    <w:rsid w:val="00177977"/>
    <w:rsid w:val="00182320"/>
    <w:rsid w:val="002133CB"/>
    <w:rsid w:val="00226F89"/>
    <w:rsid w:val="002433D7"/>
    <w:rsid w:val="00244C32"/>
    <w:rsid w:val="00244E0B"/>
    <w:rsid w:val="00246BB9"/>
    <w:rsid w:val="002570A9"/>
    <w:rsid w:val="00291EB6"/>
    <w:rsid w:val="002E0E41"/>
    <w:rsid w:val="002F763A"/>
    <w:rsid w:val="00377D74"/>
    <w:rsid w:val="003A2487"/>
    <w:rsid w:val="003A5EB2"/>
    <w:rsid w:val="003C79C4"/>
    <w:rsid w:val="003F59E7"/>
    <w:rsid w:val="00483764"/>
    <w:rsid w:val="0049237E"/>
    <w:rsid w:val="005158A0"/>
    <w:rsid w:val="00546BD9"/>
    <w:rsid w:val="005D5D96"/>
    <w:rsid w:val="005D7D39"/>
    <w:rsid w:val="0061482D"/>
    <w:rsid w:val="006254CD"/>
    <w:rsid w:val="00630302"/>
    <w:rsid w:val="00665D92"/>
    <w:rsid w:val="006B0BBB"/>
    <w:rsid w:val="006B5A28"/>
    <w:rsid w:val="007A0212"/>
    <w:rsid w:val="008069CA"/>
    <w:rsid w:val="0089792C"/>
    <w:rsid w:val="008F390B"/>
    <w:rsid w:val="0091397E"/>
    <w:rsid w:val="00921A24"/>
    <w:rsid w:val="00AA0818"/>
    <w:rsid w:val="00AF2A27"/>
    <w:rsid w:val="00BB437F"/>
    <w:rsid w:val="00BE6BFD"/>
    <w:rsid w:val="00BF3360"/>
    <w:rsid w:val="00C81BA6"/>
    <w:rsid w:val="00DC65E3"/>
    <w:rsid w:val="00DD5E6B"/>
    <w:rsid w:val="00DE145A"/>
    <w:rsid w:val="00E4175A"/>
    <w:rsid w:val="00EC6CA6"/>
    <w:rsid w:val="59D70C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rokecolor="#739cc3">
      <v:fill angle="90" type="gradient">
        <o:fill v:ext="view" type="gradientUnscaled"/>
      </v:fill>
      <v:stroke color="#739cc3" weight="1.25pt"/>
    </o:shapedefaults>
    <o:shapelayout v:ext="edit">
      <o:idmap v:ext="edit" data="2"/>
    </o:shapelayout>
  </w:shapeDefaults>
  <w:decimalSymbol w:val="."/>
  <w:listSeparator w:val=","/>
  <w14:docId w14:val="25083893"/>
  <w15:chartTrackingRefBased/>
  <w15:docId w15:val="{601E4ACC-83D8-406D-98B3-3DAF78B9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semiHidden="1" w:uiPriority="99" w:unhideWhenUsed="1"/>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页眉 字符"/>
    <w:basedOn w:val="a0"/>
    <w:link w:val="a4"/>
    <w:rPr>
      <w:kern w:val="2"/>
      <w:sz w:val="18"/>
      <w:szCs w:val="18"/>
    </w:rPr>
  </w:style>
  <w:style w:type="character" w:customStyle="1" w:styleId="a5">
    <w:name w:val="页脚 字符"/>
    <w:basedOn w:val="a0"/>
    <w:link w:val="a6"/>
    <w:rPr>
      <w:kern w:val="2"/>
      <w:sz w:val="18"/>
      <w:szCs w:val="18"/>
    </w:rPr>
  </w:style>
  <w:style w:type="paragraph" w:styleId="a7">
    <w:name w:val="Normal (Web)"/>
    <w:basedOn w:val="a"/>
    <w:pPr>
      <w:widowControl/>
      <w:spacing w:before="100" w:beforeAutospacing="1" w:after="100" w:afterAutospacing="1"/>
      <w:jc w:val="left"/>
    </w:pPr>
    <w:rPr>
      <w:rFonts w:ascii="宋体" w:hAnsi="宋体" w:cs="宋体"/>
      <w:kern w:val="0"/>
      <w:sz w:val="24"/>
    </w:rPr>
  </w:style>
  <w:style w:type="paragraph" w:styleId="a4">
    <w:name w:val="header"/>
    <w:basedOn w:val="a"/>
    <w:link w:val="a3"/>
    <w:pPr>
      <w:pBdr>
        <w:bottom w:val="single" w:sz="6" w:space="1" w:color="auto"/>
      </w:pBdr>
      <w:tabs>
        <w:tab w:val="center" w:pos="4153"/>
        <w:tab w:val="right" w:pos="8306"/>
      </w:tabs>
      <w:snapToGrid w:val="0"/>
      <w:jc w:val="center"/>
    </w:pPr>
    <w:rPr>
      <w:sz w:val="18"/>
      <w:szCs w:val="18"/>
    </w:rPr>
  </w:style>
  <w:style w:type="paragraph" w:styleId="a6">
    <w:name w:val="footer"/>
    <w:basedOn w:val="a"/>
    <w:link w:val="a5"/>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1311</Words>
  <Characters>7473</Characters>
  <Application>Microsoft Office Word</Application>
  <DocSecurity>4</DocSecurity>
  <PresentationFormat/>
  <Lines>62</Lines>
  <Paragraphs>17</Paragraphs>
  <Slides>0</Slides>
  <Notes>0</Notes>
  <HiddenSlides>0</HiddenSlides>
  <MMClips>0</MMClips>
  <ScaleCrop>false</ScaleCrop>
  <Manager/>
  <Company>星光大道</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艺人签约合同书</dc:title>
  <dc:subject/>
  <dc:creator>star-dawei</dc:creator>
  <cp:keywords/>
  <dc:description/>
  <cp:lastModifiedBy>Administrator</cp:lastModifiedBy>
  <cp:revision>2</cp:revision>
  <dcterms:created xsi:type="dcterms:W3CDTF">2026-04-05T07:31:00Z</dcterms:created>
  <dcterms:modified xsi:type="dcterms:W3CDTF">2026-04-05T07:31:00Z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2052-10.1.0.7311</vt:lpwstr>
  </property>
</Properties>
</file>