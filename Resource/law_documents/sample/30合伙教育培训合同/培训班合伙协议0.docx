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0BDD17" w14:textId="77777777" w:rsidR="00211D35" w:rsidRDefault="00211D35">
      <w:pPr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培训班合伙协议</w:t>
      </w:r>
    </w:p>
    <w:p w14:paraId="7D2DA2E7" w14:textId="77777777" w:rsidR="00211D35" w:rsidRDefault="00211D35">
      <w:pPr>
        <w:jc w:val="left"/>
        <w:rPr>
          <w:rFonts w:ascii="黑体" w:eastAsia="黑体" w:hAnsi="黑体" w:cs="黑体" w:hint="eastAsia"/>
          <w:sz w:val="44"/>
          <w:szCs w:val="44"/>
        </w:rPr>
      </w:pPr>
    </w:p>
    <w:p w14:paraId="5ACF792B" w14:textId="77777777" w:rsidR="00211D35" w:rsidRDefault="00211D35">
      <w:pPr>
        <w:tabs>
          <w:tab w:val="left" w:pos="5220"/>
        </w:tabs>
        <w:jc w:val="left"/>
        <w:rPr>
          <w:rFonts w:ascii="黑体" w:eastAsia="黑体" w:hAnsi="黑体" w:cs="黑体" w:hint="eastAsia"/>
          <w:sz w:val="28"/>
          <w:szCs w:val="28"/>
          <w:u w:val="single"/>
        </w:rPr>
      </w:pPr>
      <w:r w:rsidRPr="00631152">
        <w:rPr>
          <w:rFonts w:ascii="Batang" w:eastAsia="Batang" w:hAnsi="Batang" w:cs="黑体" w:hint="eastAsia"/>
          <w:sz w:val="28"/>
          <w:szCs w:val="28"/>
        </w:rPr>
        <w:t>甲方（委托人）：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</w:t>
      </w:r>
      <w:r>
        <w:rPr>
          <w:rFonts w:ascii="黑体" w:eastAsia="黑体" w:hAnsi="黑体" w:cs="黑体" w:hint="eastAsia"/>
          <w:sz w:val="28"/>
          <w:szCs w:val="28"/>
        </w:rPr>
        <w:t xml:space="preserve"> </w:t>
      </w:r>
      <w:r w:rsidR="00715E74">
        <w:rPr>
          <w:rFonts w:ascii="黑体" w:eastAsia="黑体" w:hAnsi="黑体" w:cs="黑体" w:hint="eastAsia"/>
          <w:sz w:val="28"/>
          <w:szCs w:val="28"/>
        </w:rPr>
        <w:t xml:space="preserve">   </w:t>
      </w:r>
      <w:r w:rsidRPr="00631152">
        <w:rPr>
          <w:rFonts w:ascii="Batang" w:eastAsia="Batang" w:hAnsi="Batang" w:cs="黑体" w:hint="eastAsia"/>
          <w:sz w:val="28"/>
          <w:szCs w:val="28"/>
        </w:rPr>
        <w:t>乙方（委托人）：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</w:t>
      </w:r>
    </w:p>
    <w:p w14:paraId="64684D32" w14:textId="77777777" w:rsidR="00211D35" w:rsidRDefault="00211D35">
      <w:pPr>
        <w:jc w:val="left"/>
        <w:rPr>
          <w:rFonts w:ascii="黑体" w:eastAsia="黑体" w:hAnsi="黑体" w:cs="黑体" w:hint="eastAsia"/>
          <w:spacing w:val="20"/>
          <w:kern w:val="15"/>
          <w:sz w:val="28"/>
          <w:szCs w:val="28"/>
        </w:rPr>
      </w:pPr>
      <w:r w:rsidRPr="00631152">
        <w:rPr>
          <w:rFonts w:ascii="Batang" w:eastAsia="Batang" w:hAnsi="Batang" w:cs="黑体" w:hint="eastAsia"/>
          <w:sz w:val="28"/>
          <w:szCs w:val="28"/>
        </w:rPr>
        <w:t>法 定 地 址：</w:t>
      </w:r>
      <w:r>
        <w:rPr>
          <w:rFonts w:ascii="黑体" w:eastAsia="黑体" w:hAnsi="黑体" w:cs="黑体" w:hint="eastAsia"/>
          <w:spacing w:val="20"/>
          <w:kern w:val="15"/>
          <w:sz w:val="28"/>
          <w:szCs w:val="28"/>
          <w:u w:val="single"/>
        </w:rPr>
        <w:t xml:space="preserve">        </w:t>
      </w:r>
      <w:r w:rsidR="00715E74">
        <w:rPr>
          <w:rFonts w:ascii="黑体" w:eastAsia="黑体" w:hAnsi="黑体" w:cs="黑体" w:hint="eastAsia"/>
          <w:spacing w:val="20"/>
          <w:kern w:val="15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spacing w:val="20"/>
          <w:kern w:val="15"/>
          <w:sz w:val="28"/>
          <w:szCs w:val="28"/>
          <w:u w:val="single"/>
        </w:rPr>
        <w:t xml:space="preserve">    </w:t>
      </w:r>
      <w:r w:rsidR="00715E74">
        <w:rPr>
          <w:rFonts w:ascii="黑体" w:eastAsia="黑体" w:hAnsi="黑体" w:cs="黑体" w:hint="eastAsia"/>
          <w:spacing w:val="20"/>
          <w:kern w:val="15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spacing w:val="20"/>
          <w:kern w:val="15"/>
          <w:sz w:val="28"/>
          <w:szCs w:val="28"/>
        </w:rPr>
        <w:t xml:space="preserve"> </w:t>
      </w:r>
      <w:r w:rsidR="00715E74">
        <w:rPr>
          <w:rFonts w:ascii="黑体" w:eastAsia="黑体" w:hAnsi="黑体" w:cs="黑体" w:hint="eastAsia"/>
          <w:spacing w:val="20"/>
          <w:kern w:val="15"/>
          <w:sz w:val="28"/>
          <w:szCs w:val="28"/>
        </w:rPr>
        <w:t xml:space="preserve">  </w:t>
      </w:r>
      <w:r w:rsidRPr="00631152">
        <w:rPr>
          <w:rFonts w:ascii="Batang" w:eastAsia="Batang" w:hAnsi="Batang" w:cs="黑体" w:hint="eastAsia"/>
          <w:sz w:val="28"/>
          <w:szCs w:val="28"/>
        </w:rPr>
        <w:t>法 定 地 址</w:t>
      </w:r>
      <w:r>
        <w:rPr>
          <w:rFonts w:ascii="黑体" w:eastAsia="黑体" w:hAnsi="黑体" w:cs="黑体" w:hint="eastAsia"/>
          <w:spacing w:val="20"/>
          <w:kern w:val="15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20"/>
          <w:kern w:val="15"/>
          <w:sz w:val="28"/>
          <w:szCs w:val="28"/>
          <w:u w:val="single"/>
        </w:rPr>
        <w:t xml:space="preserve">         </w:t>
      </w:r>
      <w:r w:rsidR="00715E74">
        <w:rPr>
          <w:rFonts w:ascii="黑体" w:eastAsia="黑体" w:hAnsi="黑体" w:cs="黑体" w:hint="eastAsia"/>
          <w:spacing w:val="20"/>
          <w:kern w:val="15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黑体" w:hint="eastAsia"/>
          <w:spacing w:val="20"/>
          <w:kern w:val="15"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spacing w:val="20"/>
          <w:kern w:val="15"/>
          <w:sz w:val="28"/>
          <w:szCs w:val="28"/>
        </w:rPr>
        <w:t xml:space="preserve">  </w:t>
      </w:r>
    </w:p>
    <w:p w14:paraId="10666A8F" w14:textId="77777777" w:rsidR="00211D35" w:rsidRDefault="00211D35">
      <w:pPr>
        <w:jc w:val="left"/>
        <w:rPr>
          <w:rFonts w:ascii="黑体" w:eastAsia="黑体" w:hAnsi="黑体" w:cs="黑体" w:hint="eastAsia"/>
          <w:spacing w:val="42"/>
          <w:sz w:val="28"/>
          <w:szCs w:val="28"/>
          <w:u w:val="single"/>
        </w:rPr>
      </w:pPr>
      <w:r w:rsidRPr="00631152">
        <w:rPr>
          <w:rFonts w:ascii="Batang" w:eastAsia="Batang" w:hAnsi="Batang" w:cs="黑体" w:hint="eastAsia"/>
          <w:sz w:val="28"/>
          <w:szCs w:val="28"/>
        </w:rPr>
        <w:t>法定代表人：</w:t>
      </w:r>
      <w:r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      </w:t>
      </w:r>
      <w:r w:rsidR="00715E74"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spacing w:val="42"/>
          <w:sz w:val="28"/>
          <w:szCs w:val="28"/>
        </w:rPr>
        <w:t xml:space="preserve"> </w:t>
      </w:r>
      <w:r w:rsidR="00715E74">
        <w:rPr>
          <w:rFonts w:ascii="黑体" w:eastAsia="黑体" w:hAnsi="黑体" w:cs="黑体" w:hint="eastAsia"/>
          <w:spacing w:val="42"/>
          <w:sz w:val="28"/>
          <w:szCs w:val="28"/>
        </w:rPr>
        <w:t xml:space="preserve">  </w:t>
      </w:r>
      <w:r w:rsidRPr="00631152">
        <w:rPr>
          <w:rFonts w:ascii="Batang" w:eastAsia="Batang" w:hAnsi="Batang" w:cs="黑体" w:hint="eastAsia"/>
          <w:sz w:val="28"/>
          <w:szCs w:val="28"/>
        </w:rPr>
        <w:t>法</w:t>
      </w:r>
      <w:r w:rsidR="00715E74">
        <w:rPr>
          <w:rFonts w:ascii="Batang" w:hAnsi="Batang" w:cs="黑体" w:hint="eastAsia"/>
          <w:sz w:val="28"/>
          <w:szCs w:val="28"/>
        </w:rPr>
        <w:t xml:space="preserve"> </w:t>
      </w:r>
      <w:r w:rsidRPr="00631152">
        <w:rPr>
          <w:rFonts w:ascii="Batang" w:eastAsia="Batang" w:hAnsi="Batang" w:cs="黑体" w:hint="eastAsia"/>
          <w:sz w:val="28"/>
          <w:szCs w:val="28"/>
        </w:rPr>
        <w:t>定</w:t>
      </w:r>
      <w:r w:rsidR="00715E74">
        <w:rPr>
          <w:rFonts w:ascii="Batang" w:hAnsi="Batang" w:cs="黑体" w:hint="eastAsia"/>
          <w:sz w:val="28"/>
          <w:szCs w:val="28"/>
        </w:rPr>
        <w:t xml:space="preserve"> </w:t>
      </w:r>
      <w:r w:rsidRPr="00631152">
        <w:rPr>
          <w:rFonts w:ascii="Batang" w:eastAsia="Batang" w:hAnsi="Batang" w:cs="黑体" w:hint="eastAsia"/>
          <w:sz w:val="28"/>
          <w:szCs w:val="28"/>
        </w:rPr>
        <w:t>代表人</w:t>
      </w:r>
      <w:r>
        <w:rPr>
          <w:rFonts w:ascii="黑体" w:eastAsia="黑体" w:hAnsi="黑体" w:cs="黑体" w:hint="eastAsia"/>
          <w:spacing w:val="42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     </w:t>
      </w:r>
      <w:r w:rsidR="00715E74"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</w:t>
      </w:r>
    </w:p>
    <w:p w14:paraId="441298EF" w14:textId="77777777" w:rsidR="00211D35" w:rsidRDefault="00715E74">
      <w:pPr>
        <w:jc w:val="left"/>
        <w:rPr>
          <w:rFonts w:ascii="黑体" w:eastAsia="黑体" w:hAnsi="黑体" w:cs="黑体" w:hint="eastAsia"/>
          <w:spacing w:val="42"/>
          <w:sz w:val="28"/>
          <w:szCs w:val="28"/>
          <w:u w:val="single"/>
        </w:rPr>
      </w:pPr>
      <w:r w:rsidRPr="00715E74">
        <w:rPr>
          <w:rFonts w:ascii="Batang" w:eastAsia="黑体" w:hAnsi="Batang" w:cs="黑体" w:hint="eastAsia"/>
          <w:sz w:val="28"/>
          <w:szCs w:val="28"/>
        </w:rPr>
        <w:t>职</w:t>
      </w:r>
      <w:r>
        <w:rPr>
          <w:rFonts w:ascii="Batang" w:eastAsia="黑体" w:hAnsi="Batang" w:cs="黑体" w:hint="eastAsia"/>
          <w:sz w:val="28"/>
          <w:szCs w:val="28"/>
        </w:rPr>
        <w:t xml:space="preserve">      </w:t>
      </w:r>
      <w:r w:rsidRPr="00715E74">
        <w:rPr>
          <w:rFonts w:ascii="Batang" w:eastAsia="黑体" w:hAnsi="Batang" w:cs="黑体" w:hint="eastAsia"/>
          <w:sz w:val="28"/>
          <w:szCs w:val="28"/>
        </w:rPr>
        <w:t>务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：</w:t>
      </w:r>
      <w:r w:rsidR="00211D35"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      </w:t>
      </w:r>
      <w:r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</w:t>
      </w:r>
      <w:r w:rsidR="00211D35"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</w:t>
      </w:r>
      <w:r w:rsidR="00211D35">
        <w:rPr>
          <w:rFonts w:ascii="黑体" w:eastAsia="黑体" w:hAnsi="黑体" w:cs="黑体" w:hint="eastAsia"/>
          <w:spacing w:val="42"/>
          <w:sz w:val="28"/>
          <w:szCs w:val="28"/>
        </w:rPr>
        <w:t xml:space="preserve">  </w:t>
      </w:r>
      <w:r>
        <w:rPr>
          <w:rFonts w:ascii="黑体" w:eastAsia="黑体" w:hAnsi="黑体" w:cs="黑体" w:hint="eastAsia"/>
          <w:spacing w:val="42"/>
          <w:sz w:val="28"/>
          <w:szCs w:val="28"/>
        </w:rPr>
        <w:t xml:space="preserve"> </w:t>
      </w:r>
      <w:r w:rsidR="00211D35" w:rsidRPr="00715E74">
        <w:rPr>
          <w:rFonts w:ascii="Batang" w:eastAsia="黑体" w:hAnsi="Batang" w:cs="黑体" w:hint="eastAsia"/>
          <w:sz w:val="28"/>
          <w:szCs w:val="28"/>
        </w:rPr>
        <w:t>职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 xml:space="preserve">     </w:t>
      </w:r>
      <w:r>
        <w:rPr>
          <w:rFonts w:ascii="Batang" w:hAnsi="Batang" w:cs="黑体" w:hint="eastAsia"/>
          <w:sz w:val="28"/>
          <w:szCs w:val="28"/>
        </w:rPr>
        <w:t xml:space="preserve">  </w:t>
      </w:r>
      <w:r w:rsidR="00211D35" w:rsidRPr="00715E74">
        <w:rPr>
          <w:rFonts w:ascii="Batang" w:eastAsia="黑体" w:hAnsi="Batang" w:cs="黑体" w:hint="eastAsia"/>
          <w:sz w:val="28"/>
          <w:szCs w:val="28"/>
        </w:rPr>
        <w:t>务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：</w:t>
      </w:r>
      <w:r w:rsidR="00211D35"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    </w:t>
      </w:r>
      <w:r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 </w:t>
      </w:r>
      <w:r w:rsidR="00211D35">
        <w:rPr>
          <w:rFonts w:ascii="黑体" w:eastAsia="黑体" w:hAnsi="黑体" w:cs="黑体" w:hint="eastAsia"/>
          <w:spacing w:val="42"/>
          <w:sz w:val="28"/>
          <w:szCs w:val="28"/>
          <w:u w:val="single"/>
        </w:rPr>
        <w:t xml:space="preserve">    </w:t>
      </w:r>
    </w:p>
    <w:p w14:paraId="1881F061" w14:textId="77777777" w:rsidR="00211D35" w:rsidRDefault="00211D35">
      <w:pPr>
        <w:jc w:val="left"/>
        <w:rPr>
          <w:rFonts w:ascii="黑体" w:eastAsia="黑体" w:hAnsi="黑体" w:cs="黑体" w:hint="eastAsia"/>
          <w:spacing w:val="20"/>
          <w:sz w:val="28"/>
          <w:szCs w:val="28"/>
          <w:u w:val="single"/>
        </w:rPr>
      </w:pPr>
      <w:r w:rsidRPr="00631152">
        <w:rPr>
          <w:rFonts w:ascii="Batang" w:eastAsia="Batang" w:hAnsi="Batang" w:cs="黑体" w:hint="eastAsia"/>
          <w:sz w:val="28"/>
          <w:szCs w:val="28"/>
        </w:rPr>
        <w:t xml:space="preserve">身 </w:t>
      </w:r>
      <w:r w:rsidRPr="00631152">
        <w:rPr>
          <w:rFonts w:ascii="Batang" w:eastAsia="黑体" w:hAnsi="黑体" w:cs="黑体" w:hint="eastAsia"/>
          <w:sz w:val="28"/>
          <w:szCs w:val="28"/>
        </w:rPr>
        <w:t>份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</w:t>
      </w:r>
      <w:r w:rsidRPr="00631152">
        <w:rPr>
          <w:rFonts w:ascii="Batang" w:eastAsia="黑体" w:hAnsi="黑体" w:cs="黑体" w:hint="eastAsia"/>
          <w:sz w:val="28"/>
          <w:szCs w:val="28"/>
        </w:rPr>
        <w:t>证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</w:t>
      </w:r>
      <w:r w:rsidRPr="00631152">
        <w:rPr>
          <w:rFonts w:ascii="Batang" w:eastAsia="黑体" w:hAnsi="黑体" w:cs="黑体" w:hint="eastAsia"/>
          <w:sz w:val="28"/>
          <w:szCs w:val="28"/>
        </w:rPr>
        <w:t>号</w:t>
      </w:r>
      <w:r w:rsidRPr="00631152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 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0"/>
          <w:sz w:val="28"/>
          <w:szCs w:val="28"/>
        </w:rPr>
        <w:t xml:space="preserve">  </w:t>
      </w:r>
      <w:r w:rsidR="00715E74">
        <w:rPr>
          <w:rFonts w:ascii="黑体" w:eastAsia="黑体" w:hAnsi="黑体" w:cs="黑体" w:hint="eastAsia"/>
          <w:spacing w:val="20"/>
          <w:sz w:val="28"/>
          <w:szCs w:val="28"/>
        </w:rPr>
        <w:t xml:space="preserve">  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身 </w:t>
      </w:r>
      <w:r w:rsidRPr="00715E74">
        <w:rPr>
          <w:rFonts w:ascii="Batang" w:eastAsia="黑体" w:hAnsi="Batang" w:cs="黑体" w:hint="eastAsia"/>
          <w:sz w:val="28"/>
          <w:szCs w:val="28"/>
        </w:rPr>
        <w:t>份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</w:t>
      </w:r>
      <w:r w:rsidRPr="00715E74">
        <w:rPr>
          <w:rFonts w:ascii="Batang" w:eastAsia="黑体" w:hAnsi="Batang" w:cs="黑体" w:hint="eastAsia"/>
          <w:sz w:val="28"/>
          <w:szCs w:val="28"/>
        </w:rPr>
        <w:t>证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</w:t>
      </w:r>
      <w:r w:rsidRPr="00715E74">
        <w:rPr>
          <w:rFonts w:ascii="Batang" w:eastAsia="黑体" w:hAnsi="Batang" w:cs="黑体" w:hint="eastAsia"/>
          <w:sz w:val="28"/>
          <w:szCs w:val="28"/>
        </w:rPr>
        <w:t>号</w:t>
      </w:r>
      <w:r w:rsidRPr="00715E74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      </w:t>
      </w:r>
    </w:p>
    <w:p w14:paraId="4BEF6DC3" w14:textId="77777777" w:rsidR="00211D35" w:rsidRDefault="00211D35">
      <w:pPr>
        <w:jc w:val="left"/>
        <w:rPr>
          <w:rFonts w:ascii="黑体" w:eastAsia="黑体" w:hAnsi="黑体" w:cs="黑体" w:hint="eastAsia"/>
          <w:spacing w:val="20"/>
          <w:sz w:val="28"/>
          <w:szCs w:val="28"/>
          <w:u w:val="single"/>
        </w:rPr>
      </w:pPr>
      <w:r w:rsidRPr="00631152">
        <w:rPr>
          <w:rFonts w:ascii="Batang" w:eastAsia="Batang" w:hAnsi="Batang" w:cs="黑体" w:hint="eastAsia"/>
          <w:sz w:val="28"/>
          <w:szCs w:val="28"/>
        </w:rPr>
        <w:t xml:space="preserve">通 </w:t>
      </w:r>
      <w:r w:rsidRPr="00631152">
        <w:rPr>
          <w:rFonts w:ascii="Batang" w:eastAsia="黑体" w:hAnsi="黑体" w:cs="黑体" w:hint="eastAsia"/>
          <w:sz w:val="28"/>
          <w:szCs w:val="28"/>
        </w:rPr>
        <w:t>讯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地 址：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  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spacing w:val="20"/>
          <w:sz w:val="28"/>
          <w:szCs w:val="28"/>
        </w:rPr>
        <w:t xml:space="preserve">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</w:rPr>
        <w:t xml:space="preserve"> 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通 </w:t>
      </w:r>
      <w:r w:rsidRPr="00715E74">
        <w:rPr>
          <w:rFonts w:ascii="Batang" w:eastAsia="黑体" w:hAnsi="黑体" w:cs="黑体" w:hint="eastAsia"/>
          <w:sz w:val="28"/>
          <w:szCs w:val="28"/>
        </w:rPr>
        <w:t>讯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地 址：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  </w:t>
      </w:r>
    </w:p>
    <w:p w14:paraId="3B52B858" w14:textId="77777777" w:rsidR="00211D35" w:rsidRDefault="00211D35">
      <w:pPr>
        <w:jc w:val="left"/>
        <w:rPr>
          <w:rFonts w:ascii="黑体" w:eastAsia="黑体" w:hAnsi="黑体" w:cs="黑体" w:hint="eastAsia"/>
          <w:spacing w:val="20"/>
          <w:sz w:val="28"/>
          <w:szCs w:val="28"/>
          <w:u w:val="single"/>
        </w:rPr>
      </w:pPr>
      <w:r w:rsidRPr="00631152">
        <w:rPr>
          <w:rFonts w:ascii="Batang" w:eastAsia="黑体" w:hAnsi="黑体" w:cs="黑体" w:hint="eastAsia"/>
          <w:sz w:val="28"/>
          <w:szCs w:val="28"/>
        </w:rPr>
        <w:t>邮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政 </w:t>
      </w:r>
      <w:r w:rsidRPr="00631152">
        <w:rPr>
          <w:rFonts w:ascii="Batang" w:eastAsia="黑体" w:hAnsi="黑体" w:cs="黑体" w:hint="eastAsia"/>
          <w:sz w:val="28"/>
          <w:szCs w:val="28"/>
        </w:rPr>
        <w:t>编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</w:t>
      </w:r>
      <w:r w:rsidRPr="00631152">
        <w:rPr>
          <w:rFonts w:ascii="Batang" w:eastAsia="黑体" w:hAnsi="黑体" w:cs="黑体" w:hint="eastAsia"/>
          <w:sz w:val="28"/>
          <w:szCs w:val="28"/>
        </w:rPr>
        <w:t>码</w:t>
      </w:r>
      <w:r w:rsidRPr="00631152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  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spacing w:val="20"/>
          <w:sz w:val="28"/>
          <w:szCs w:val="28"/>
        </w:rPr>
        <w:t xml:space="preserve">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</w:rPr>
        <w:t xml:space="preserve"> </w:t>
      </w:r>
      <w:r w:rsidRPr="00715E74">
        <w:rPr>
          <w:rFonts w:ascii="Batang" w:eastAsia="黑体" w:hAnsi="黑体" w:cs="黑体" w:hint="eastAsia"/>
          <w:sz w:val="28"/>
          <w:szCs w:val="28"/>
        </w:rPr>
        <w:t>邮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政 </w:t>
      </w:r>
      <w:r w:rsidRPr="00715E74">
        <w:rPr>
          <w:rFonts w:ascii="Batang" w:eastAsia="黑体" w:hAnsi="黑体" w:cs="黑体" w:hint="eastAsia"/>
          <w:sz w:val="28"/>
          <w:szCs w:val="28"/>
        </w:rPr>
        <w:t>编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</w:t>
      </w:r>
      <w:r w:rsidRPr="00715E74">
        <w:rPr>
          <w:rFonts w:ascii="Batang" w:eastAsia="黑体" w:hAnsi="黑体" w:cs="黑体" w:hint="eastAsia"/>
          <w:sz w:val="28"/>
          <w:szCs w:val="28"/>
        </w:rPr>
        <w:t>码</w:t>
      </w:r>
      <w:r w:rsidRPr="00715E74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</w:t>
      </w:r>
      <w:r w:rsidR="00715E74"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 </w:t>
      </w:r>
    </w:p>
    <w:p w14:paraId="6F76CE06" w14:textId="77777777" w:rsidR="00211D35" w:rsidRDefault="00211D35">
      <w:pPr>
        <w:jc w:val="left"/>
        <w:rPr>
          <w:rFonts w:ascii="黑体" w:eastAsia="黑体" w:hAnsi="黑体" w:cs="黑体" w:hint="eastAsia"/>
          <w:spacing w:val="20"/>
          <w:sz w:val="28"/>
          <w:szCs w:val="28"/>
          <w:u w:val="single"/>
        </w:rPr>
      </w:pPr>
      <w:r w:rsidRPr="00631152">
        <w:rPr>
          <w:rFonts w:ascii="Batang" w:eastAsia="黑体" w:hAnsi="黑体" w:cs="黑体" w:hint="eastAsia"/>
          <w:sz w:val="28"/>
          <w:szCs w:val="28"/>
        </w:rPr>
        <w:t>联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 系  人：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  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spacing w:val="20"/>
          <w:sz w:val="28"/>
          <w:szCs w:val="28"/>
        </w:rPr>
        <w:t xml:space="preserve">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</w:rPr>
        <w:t xml:space="preserve"> </w:t>
      </w:r>
      <w:r w:rsidRPr="00715E74">
        <w:rPr>
          <w:rFonts w:ascii="Batang" w:eastAsia="黑体" w:hAnsi="黑体" w:cs="黑体" w:hint="eastAsia"/>
          <w:sz w:val="28"/>
          <w:szCs w:val="28"/>
        </w:rPr>
        <w:t>联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 </w:t>
      </w:r>
      <w:r w:rsidR="00715E74">
        <w:rPr>
          <w:rFonts w:ascii="Batang" w:hAnsi="Batang" w:cs="黑体" w:hint="eastAsia"/>
          <w:sz w:val="28"/>
          <w:szCs w:val="28"/>
        </w:rPr>
        <w:t xml:space="preserve"> </w:t>
      </w:r>
      <w:r w:rsidRPr="00715E74">
        <w:rPr>
          <w:rFonts w:ascii="Batang" w:eastAsia="Batang" w:hAnsi="Batang" w:cs="黑体" w:hint="eastAsia"/>
          <w:sz w:val="28"/>
          <w:szCs w:val="28"/>
        </w:rPr>
        <w:t>系  人：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    </w:t>
      </w:r>
      <w:r w:rsidR="00715E74"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</w:t>
      </w:r>
      <w:r>
        <w:rPr>
          <w:rFonts w:ascii="黑体" w:eastAsia="黑体" w:hAnsi="黑体" w:cs="黑体" w:hint="eastAsia"/>
          <w:spacing w:val="20"/>
          <w:sz w:val="28"/>
          <w:szCs w:val="28"/>
          <w:u w:val="single"/>
        </w:rPr>
        <w:t xml:space="preserve">    </w:t>
      </w:r>
    </w:p>
    <w:p w14:paraId="3BCAB604" w14:textId="77777777" w:rsidR="00211D35" w:rsidRDefault="00211D35">
      <w:pPr>
        <w:tabs>
          <w:tab w:val="left" w:pos="5220"/>
          <w:tab w:val="left" w:pos="5400"/>
          <w:tab w:val="left" w:pos="5580"/>
        </w:tabs>
        <w:jc w:val="left"/>
        <w:rPr>
          <w:rFonts w:ascii="黑体" w:eastAsia="黑体" w:hAnsi="黑体" w:cs="黑体" w:hint="eastAsia"/>
          <w:spacing w:val="38"/>
          <w:sz w:val="28"/>
          <w:szCs w:val="28"/>
          <w:u w:val="single"/>
        </w:rPr>
      </w:pPr>
      <w:r w:rsidRPr="00631152">
        <w:rPr>
          <w:rFonts w:ascii="Batang" w:hAnsi="Batang" w:cs="黑体" w:hint="eastAsia"/>
          <w:sz w:val="28"/>
          <w:szCs w:val="28"/>
        </w:rPr>
        <w:t>电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    </w:t>
      </w:r>
      <w:r w:rsidR="00631152">
        <w:rPr>
          <w:rFonts w:ascii="Batang" w:hAnsi="Batang" w:cs="黑体" w:hint="eastAsia"/>
          <w:sz w:val="28"/>
          <w:szCs w:val="28"/>
        </w:rPr>
        <w:t xml:space="preserve">  </w:t>
      </w:r>
      <w:r w:rsidRPr="00631152">
        <w:rPr>
          <w:rFonts w:ascii="Batang" w:hAnsi="Batang" w:cs="黑体" w:hint="eastAsia"/>
          <w:sz w:val="28"/>
          <w:szCs w:val="28"/>
        </w:rPr>
        <w:t>话</w:t>
      </w:r>
      <w:r w:rsidRPr="00631152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      </w:t>
      </w:r>
      <w:r w:rsidR="00715E74"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spacing w:val="38"/>
          <w:sz w:val="28"/>
          <w:szCs w:val="28"/>
        </w:rPr>
        <w:t xml:space="preserve">  </w:t>
      </w:r>
      <w:r w:rsidR="00715E74">
        <w:rPr>
          <w:rFonts w:ascii="黑体" w:eastAsia="黑体" w:hAnsi="黑体" w:cs="黑体" w:hint="eastAsia"/>
          <w:spacing w:val="38"/>
          <w:sz w:val="28"/>
          <w:szCs w:val="28"/>
        </w:rPr>
        <w:t xml:space="preserve"> </w:t>
      </w:r>
      <w:r w:rsidRPr="00715E74">
        <w:rPr>
          <w:rFonts w:ascii="Batang" w:eastAsia="黑体" w:hAnsi="黑体" w:cs="黑体" w:hint="eastAsia"/>
          <w:sz w:val="28"/>
          <w:szCs w:val="28"/>
        </w:rPr>
        <w:t>电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   </w:t>
      </w:r>
      <w:r w:rsidR="00715E74">
        <w:rPr>
          <w:rFonts w:ascii="Batang" w:hAnsi="Batang" w:cs="黑体" w:hint="eastAsia"/>
          <w:sz w:val="28"/>
          <w:szCs w:val="28"/>
        </w:rPr>
        <w:t xml:space="preserve">   </w:t>
      </w:r>
      <w:r w:rsidRPr="00715E74">
        <w:rPr>
          <w:rFonts w:ascii="Batang" w:eastAsia="黑体" w:hAnsi="黑体" w:cs="黑体" w:hint="eastAsia"/>
          <w:sz w:val="28"/>
          <w:szCs w:val="28"/>
        </w:rPr>
        <w:t>话</w:t>
      </w:r>
      <w:r w:rsidRPr="00715E74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    </w:t>
      </w:r>
      <w:r w:rsidR="00631152"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</w:t>
      </w:r>
      <w:r w:rsidR="00715E74"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   </w:t>
      </w:r>
    </w:p>
    <w:p w14:paraId="6AB5786A" w14:textId="77777777" w:rsidR="00211D35" w:rsidRDefault="00211D35">
      <w:pPr>
        <w:jc w:val="left"/>
        <w:rPr>
          <w:rFonts w:ascii="黑体" w:eastAsia="黑体" w:hAnsi="黑体" w:cs="黑体" w:hint="eastAsia"/>
          <w:spacing w:val="38"/>
          <w:sz w:val="28"/>
          <w:szCs w:val="28"/>
          <w:u w:val="single"/>
        </w:rPr>
      </w:pPr>
      <w:r w:rsidRPr="00631152">
        <w:rPr>
          <w:rFonts w:ascii="Batang" w:eastAsia="黑体" w:hAnsi="黑体" w:cs="黑体" w:hint="eastAsia"/>
          <w:sz w:val="28"/>
          <w:szCs w:val="28"/>
        </w:rPr>
        <w:t>传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    </w:t>
      </w:r>
      <w:r w:rsidR="00631152">
        <w:rPr>
          <w:rFonts w:ascii="Batang" w:hAnsi="Batang" w:cs="黑体" w:hint="eastAsia"/>
          <w:sz w:val="28"/>
          <w:szCs w:val="28"/>
        </w:rPr>
        <w:t xml:space="preserve">  </w:t>
      </w:r>
      <w:r w:rsidRPr="00631152">
        <w:rPr>
          <w:rFonts w:ascii="Batang" w:eastAsia="黑体" w:hAnsi="黑体" w:cs="黑体" w:hint="eastAsia"/>
          <w:sz w:val="28"/>
          <w:szCs w:val="28"/>
        </w:rPr>
        <w:t>真</w:t>
      </w:r>
      <w:r w:rsidRPr="00631152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     </w:t>
      </w:r>
      <w:r w:rsidR="00715E74"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38"/>
          <w:sz w:val="28"/>
          <w:szCs w:val="28"/>
        </w:rPr>
        <w:t xml:space="preserve">   </w:t>
      </w:r>
      <w:r w:rsidRPr="00715E74">
        <w:rPr>
          <w:rFonts w:ascii="Batang" w:eastAsia="黑体" w:hAnsi="黑体" w:cs="黑体" w:hint="eastAsia"/>
          <w:sz w:val="28"/>
          <w:szCs w:val="28"/>
        </w:rPr>
        <w:t>传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    </w:t>
      </w:r>
      <w:r w:rsidR="00715E74">
        <w:rPr>
          <w:rFonts w:ascii="Batang" w:hAnsi="Batang" w:cs="黑体" w:hint="eastAsia"/>
          <w:sz w:val="28"/>
          <w:szCs w:val="28"/>
        </w:rPr>
        <w:t xml:space="preserve">  </w:t>
      </w:r>
      <w:r w:rsidRPr="00715E74">
        <w:rPr>
          <w:rFonts w:ascii="Batang" w:eastAsia="黑体" w:hAnsi="黑体" w:cs="黑体" w:hint="eastAsia"/>
          <w:sz w:val="28"/>
          <w:szCs w:val="28"/>
        </w:rPr>
        <w:t>真</w:t>
      </w:r>
      <w:r w:rsidRPr="00715E74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   </w:t>
      </w:r>
      <w:r w:rsidR="00631152"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</w:t>
      </w:r>
      <w:r w:rsidR="00715E74"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spacing w:val="38"/>
          <w:sz w:val="28"/>
          <w:szCs w:val="28"/>
          <w:u w:val="single"/>
        </w:rPr>
        <w:t xml:space="preserve">      </w:t>
      </w:r>
    </w:p>
    <w:p w14:paraId="4ED966DB" w14:textId="77777777" w:rsidR="00211D35" w:rsidRDefault="00211D35">
      <w:pPr>
        <w:jc w:val="left"/>
        <w:rPr>
          <w:rFonts w:ascii="黑体" w:eastAsia="黑体" w:hAnsi="黑体" w:cs="黑体" w:hint="eastAsia"/>
          <w:spacing w:val="26"/>
          <w:sz w:val="28"/>
          <w:szCs w:val="28"/>
          <w:u w:val="single"/>
        </w:rPr>
      </w:pPr>
      <w:r w:rsidRPr="00631152">
        <w:rPr>
          <w:rFonts w:ascii="Batang" w:eastAsia="黑体" w:hAnsi="黑体" w:cs="黑体" w:hint="eastAsia"/>
          <w:sz w:val="28"/>
          <w:szCs w:val="28"/>
        </w:rPr>
        <w:t>账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     </w:t>
      </w:r>
      <w:r w:rsidR="00631152">
        <w:rPr>
          <w:rFonts w:ascii="Batang" w:hAnsi="Batang" w:cs="黑体" w:hint="eastAsia"/>
          <w:sz w:val="28"/>
          <w:szCs w:val="28"/>
        </w:rPr>
        <w:t xml:space="preserve"> </w:t>
      </w:r>
      <w:r w:rsidRPr="00631152">
        <w:rPr>
          <w:rFonts w:ascii="Batang" w:eastAsia="黑体" w:hAnsi="黑体" w:cs="黑体" w:hint="eastAsia"/>
          <w:sz w:val="28"/>
          <w:szCs w:val="28"/>
        </w:rPr>
        <w:t>号</w:t>
      </w:r>
      <w:r w:rsidRPr="00631152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      </w:t>
      </w:r>
      <w:r w:rsidR="00715E74"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6"/>
          <w:sz w:val="28"/>
          <w:szCs w:val="28"/>
        </w:rPr>
        <w:t xml:space="preserve">   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</w:t>
      </w:r>
      <w:r w:rsidRPr="00715E74">
        <w:rPr>
          <w:rFonts w:ascii="Batang" w:eastAsia="黑体" w:hAnsi="黑体" w:cs="黑体" w:hint="eastAsia"/>
          <w:sz w:val="28"/>
          <w:szCs w:val="28"/>
        </w:rPr>
        <w:t>账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     </w:t>
      </w:r>
      <w:r w:rsidR="00715E74">
        <w:rPr>
          <w:rFonts w:ascii="Batang" w:hAnsi="Batang" w:cs="黑体" w:hint="eastAsia"/>
          <w:sz w:val="28"/>
          <w:szCs w:val="28"/>
        </w:rPr>
        <w:t xml:space="preserve"> </w:t>
      </w:r>
      <w:r w:rsidRPr="00715E74">
        <w:rPr>
          <w:rFonts w:ascii="Batang" w:eastAsia="黑体" w:hAnsi="黑体" w:cs="黑体" w:hint="eastAsia"/>
          <w:sz w:val="28"/>
          <w:szCs w:val="28"/>
        </w:rPr>
        <w:t>号</w:t>
      </w:r>
      <w:r w:rsidRPr="00715E74">
        <w:rPr>
          <w:rFonts w:ascii="Batang" w:eastAsia="Batang" w:hAnsi="Batang" w:cs="黑体" w:hint="eastAsia"/>
          <w:sz w:val="28"/>
          <w:szCs w:val="28"/>
        </w:rPr>
        <w:t>：</w:t>
      </w:r>
      <w:r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    </w:t>
      </w:r>
      <w:r w:rsidR="00631152"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</w:t>
      </w:r>
      <w:r w:rsidR="00715E74"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  </w:t>
      </w:r>
    </w:p>
    <w:p w14:paraId="054BAC10" w14:textId="77777777" w:rsidR="00211D35" w:rsidRDefault="00211D35">
      <w:pPr>
        <w:jc w:val="left"/>
        <w:rPr>
          <w:rFonts w:ascii="黑体" w:eastAsia="黑体" w:hAnsi="黑体" w:cs="黑体" w:hint="eastAsia"/>
          <w:spacing w:val="26"/>
          <w:sz w:val="28"/>
          <w:szCs w:val="28"/>
          <w:u w:val="single"/>
        </w:rPr>
      </w:pPr>
      <w:r w:rsidRPr="00631152">
        <w:rPr>
          <w:rFonts w:ascii="Batang" w:eastAsia="黑体" w:hAnsi="黑体" w:cs="黑体" w:hint="eastAsia"/>
          <w:sz w:val="28"/>
          <w:szCs w:val="28"/>
        </w:rPr>
        <w:t>电</w:t>
      </w:r>
      <w:r w:rsidRPr="00631152">
        <w:rPr>
          <w:rFonts w:ascii="Batang" w:eastAsia="Batang" w:hAnsi="Batang" w:cs="黑体" w:hint="eastAsia"/>
          <w:sz w:val="28"/>
          <w:szCs w:val="28"/>
        </w:rPr>
        <w:t xml:space="preserve"> 子 信 箱：</w:t>
      </w:r>
      <w:r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      </w:t>
      </w:r>
      <w:r w:rsidR="00715E74"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pacing w:val="26"/>
          <w:sz w:val="28"/>
          <w:szCs w:val="28"/>
        </w:rPr>
        <w:t xml:space="preserve">   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</w:t>
      </w:r>
      <w:r w:rsidRPr="00715E74">
        <w:rPr>
          <w:rFonts w:ascii="Batang" w:eastAsia="黑体" w:hAnsi="黑体" w:cs="黑体" w:hint="eastAsia"/>
          <w:sz w:val="28"/>
          <w:szCs w:val="28"/>
        </w:rPr>
        <w:t>电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子 信 箱：</w:t>
      </w:r>
      <w:r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       </w:t>
      </w:r>
      <w:r w:rsidR="00715E74"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spacing w:val="26"/>
          <w:sz w:val="28"/>
          <w:szCs w:val="28"/>
          <w:u w:val="single"/>
        </w:rPr>
        <w:t xml:space="preserve">   </w:t>
      </w:r>
    </w:p>
    <w:p w14:paraId="4314A6BF" w14:textId="77777777" w:rsidR="00211D35" w:rsidRPr="00715E74" w:rsidRDefault="00211D35" w:rsidP="00715E74">
      <w:pPr>
        <w:ind w:firstLineChars="1151" w:firstLine="2532"/>
        <w:rPr>
          <w:rFonts w:ascii="华文细黑" w:eastAsia="华文细黑" w:hAnsi="华文细黑" w:hint="eastAsia"/>
          <w:sz w:val="22"/>
          <w:szCs w:val="22"/>
        </w:rPr>
      </w:pPr>
    </w:p>
    <w:p w14:paraId="0A4DCB6D" w14:textId="77777777" w:rsidR="00211D35" w:rsidRDefault="00211D35">
      <w:pPr>
        <w:spacing w:line="360" w:lineRule="auto"/>
        <w:jc w:val="left"/>
        <w:rPr>
          <w:rFonts w:ascii="黑体" w:eastAsia="黑体" w:hAnsi="黑体" w:cs="黑体" w:hint="eastAsia"/>
          <w:kern w:val="0"/>
          <w:sz w:val="28"/>
          <w:szCs w:val="28"/>
        </w:rPr>
      </w:pPr>
      <w:r>
        <w:rPr>
          <w:rFonts w:ascii="黑体" w:eastAsia="黑体" w:hAnsi="黑体" w:cs="黑体" w:hint="eastAsia"/>
          <w:spacing w:val="26"/>
          <w:sz w:val="28"/>
          <w:szCs w:val="28"/>
        </w:rPr>
        <w:t xml:space="preserve">   </w:t>
      </w:r>
      <w:r w:rsidR="00FD5161" w:rsidRPr="00715E74">
        <w:rPr>
          <w:rFonts w:ascii="Batang" w:hAnsi="Batang" w:hint="eastAsia"/>
          <w:sz w:val="28"/>
          <w:szCs w:val="28"/>
        </w:rPr>
        <w:t>为规</w:t>
      </w:r>
      <w:r w:rsidR="00FD5161" w:rsidRPr="00715E74">
        <w:rPr>
          <w:rFonts w:ascii="Batang" w:eastAsia="Batang" w:hAnsi="Batang" w:hint="eastAsia"/>
          <w:sz w:val="28"/>
          <w:szCs w:val="28"/>
        </w:rPr>
        <w:t>范零售</w:t>
      </w:r>
      <w:r w:rsidR="00FD5161" w:rsidRPr="00715E74">
        <w:rPr>
          <w:rFonts w:ascii="Batang" w:hAnsi="Batang" w:hint="eastAsia"/>
          <w:sz w:val="28"/>
          <w:szCs w:val="28"/>
        </w:rPr>
        <w:t>业</w:t>
      </w:r>
      <w:r w:rsidR="00FD5161" w:rsidRPr="00715E74">
        <w:rPr>
          <w:rFonts w:ascii="Batang" w:eastAsia="Batang" w:hAnsi="Batang" w:hint="eastAsia"/>
          <w:sz w:val="28"/>
          <w:szCs w:val="28"/>
        </w:rPr>
        <w:t>行</w:t>
      </w:r>
      <w:r w:rsidR="005A72C8" w:rsidRPr="00715E74">
        <w:rPr>
          <w:rFonts w:ascii="Batang" w:hAnsi="Batang" w:hint="eastAsia"/>
          <w:sz w:val="28"/>
          <w:szCs w:val="28"/>
        </w:rPr>
        <w:t>业</w:t>
      </w:r>
      <w:r w:rsidR="005A72C8" w:rsidRPr="00715E74">
        <w:rPr>
          <w:rFonts w:ascii="Batang" w:eastAsia="Batang" w:hAnsi="Batang" w:hint="eastAsia"/>
          <w:sz w:val="28"/>
          <w:szCs w:val="28"/>
        </w:rPr>
        <w:t>，促</w:t>
      </w:r>
      <w:r w:rsidR="005A72C8" w:rsidRPr="00715E74">
        <w:rPr>
          <w:rFonts w:ascii="Batang" w:hAnsi="Batang" w:hint="eastAsia"/>
          <w:sz w:val="28"/>
          <w:szCs w:val="28"/>
        </w:rPr>
        <w:t>进</w:t>
      </w:r>
      <w:r w:rsidR="005A72C8" w:rsidRPr="00715E74">
        <w:rPr>
          <w:rFonts w:ascii="Batang" w:eastAsia="Batang" w:hAnsi="Batang" w:hint="eastAsia"/>
          <w:sz w:val="28"/>
          <w:szCs w:val="28"/>
        </w:rPr>
        <w:t>零售</w:t>
      </w:r>
      <w:r w:rsidR="005A72C8" w:rsidRPr="00715E74">
        <w:rPr>
          <w:rFonts w:ascii="Batang" w:hAnsi="Batang" w:hint="eastAsia"/>
          <w:sz w:val="28"/>
          <w:szCs w:val="28"/>
        </w:rPr>
        <w:t>业</w:t>
      </w:r>
      <w:r w:rsidR="005A72C8" w:rsidRPr="00715E74">
        <w:rPr>
          <w:rFonts w:ascii="Batang" w:eastAsia="Batang" w:hAnsi="Batang" w:hint="eastAsia"/>
          <w:sz w:val="28"/>
          <w:szCs w:val="28"/>
        </w:rPr>
        <w:t>健康和</w:t>
      </w:r>
      <w:r w:rsidR="005A72C8" w:rsidRPr="00715E74">
        <w:rPr>
          <w:rFonts w:ascii="Batang" w:hAnsi="Batang" w:hint="eastAsia"/>
          <w:sz w:val="28"/>
          <w:szCs w:val="28"/>
        </w:rPr>
        <w:t>谐</w:t>
      </w:r>
      <w:r w:rsidR="005A72C8" w:rsidRPr="00715E74">
        <w:rPr>
          <w:rFonts w:ascii="Batang" w:eastAsia="Batang" w:hAnsi="Batang" w:hint="eastAsia"/>
          <w:sz w:val="28"/>
          <w:szCs w:val="28"/>
        </w:rPr>
        <w:t>科</w:t>
      </w:r>
      <w:r w:rsidR="005A72C8" w:rsidRPr="00715E74">
        <w:rPr>
          <w:rFonts w:ascii="Batang" w:hAnsi="Batang" w:hint="eastAsia"/>
          <w:sz w:val="28"/>
          <w:szCs w:val="28"/>
        </w:rPr>
        <w:t>学</w:t>
      </w:r>
      <w:r w:rsidR="005A72C8" w:rsidRPr="00715E74">
        <w:rPr>
          <w:rFonts w:ascii="Batang" w:eastAsia="Batang" w:hAnsi="Batang" w:hint="eastAsia"/>
          <w:sz w:val="28"/>
          <w:szCs w:val="28"/>
        </w:rPr>
        <w:t>的</w:t>
      </w:r>
      <w:r w:rsidR="005A72C8" w:rsidRPr="00715E74">
        <w:rPr>
          <w:rFonts w:ascii="Batang" w:hAnsi="Batang" w:hint="eastAsia"/>
          <w:sz w:val="28"/>
          <w:szCs w:val="28"/>
        </w:rPr>
        <w:t>发</w:t>
      </w:r>
      <w:r w:rsidR="005A72C8" w:rsidRPr="00715E74">
        <w:rPr>
          <w:rFonts w:ascii="Batang" w:eastAsia="Batang" w:hAnsi="Batang" w:hint="eastAsia"/>
          <w:sz w:val="28"/>
          <w:szCs w:val="28"/>
        </w:rPr>
        <w:t>展，甲乙</w:t>
      </w:r>
      <w:r w:rsidR="005A72C8" w:rsidRPr="00715E74">
        <w:rPr>
          <w:rFonts w:ascii="Batang" w:hAnsi="Batang" w:hint="eastAsia"/>
          <w:sz w:val="28"/>
          <w:szCs w:val="28"/>
        </w:rPr>
        <w:t>双</w:t>
      </w:r>
      <w:r w:rsidR="005A72C8" w:rsidRPr="00715E74">
        <w:rPr>
          <w:rFonts w:ascii="Batang" w:eastAsia="Batang" w:hAnsi="Batang" w:hint="eastAsia"/>
          <w:sz w:val="28"/>
          <w:szCs w:val="28"/>
        </w:rPr>
        <w:t>方依据</w:t>
      </w:r>
      <w:r w:rsidR="005A72C8" w:rsidRPr="00715E74">
        <w:rPr>
          <w:rFonts w:ascii="Batang" w:eastAsia="Batang" w:hAnsi="Batang" w:cs="黑体" w:hint="eastAsia"/>
          <w:sz w:val="28"/>
          <w:szCs w:val="28"/>
        </w:rPr>
        <w:t>相</w:t>
      </w:r>
      <w:r w:rsidR="005A72C8" w:rsidRPr="00715E74">
        <w:rPr>
          <w:rFonts w:ascii="Batang" w:eastAsia="黑体" w:hAnsi="黑体" w:cs="黑体" w:hint="eastAsia"/>
          <w:sz w:val="28"/>
          <w:szCs w:val="28"/>
        </w:rPr>
        <w:t>关</w:t>
      </w:r>
      <w:r w:rsidR="005A72C8" w:rsidRPr="00715E74">
        <w:rPr>
          <w:rFonts w:ascii="Batang" w:eastAsia="Batang" w:hAnsi="Batang" w:cs="黑体" w:hint="eastAsia"/>
          <w:sz w:val="28"/>
          <w:szCs w:val="28"/>
        </w:rPr>
        <w:t>法律法</w:t>
      </w:r>
      <w:r w:rsidR="005A72C8" w:rsidRPr="00715E74">
        <w:rPr>
          <w:rFonts w:ascii="Batang" w:eastAsia="黑体" w:hAnsi="黑体" w:cs="黑体" w:hint="eastAsia"/>
          <w:sz w:val="28"/>
          <w:szCs w:val="28"/>
        </w:rPr>
        <w:t>规</w:t>
      </w:r>
      <w:r w:rsidR="005A72C8" w:rsidRPr="00715E74">
        <w:rPr>
          <w:rFonts w:ascii="Batang" w:eastAsia="Batang" w:hAnsi="Batang" w:cs="黑体" w:hint="eastAsia"/>
          <w:sz w:val="28"/>
          <w:szCs w:val="28"/>
        </w:rPr>
        <w:t>，本着互惠互利</w:t>
      </w:r>
      <w:r w:rsidRPr="00715E74">
        <w:rPr>
          <w:rFonts w:ascii="Batang" w:eastAsia="Batang" w:hAnsi="Batang" w:cs="黑体" w:hint="eastAsia"/>
          <w:sz w:val="28"/>
          <w:szCs w:val="28"/>
        </w:rPr>
        <w:t>的原</w:t>
      </w:r>
      <w:r w:rsidRPr="00715E74">
        <w:rPr>
          <w:rFonts w:ascii="Batang" w:eastAsia="黑体" w:hAnsi="黑体" w:cs="黑体" w:hint="eastAsia"/>
          <w:sz w:val="28"/>
          <w:szCs w:val="28"/>
        </w:rPr>
        <w:t>则</w:t>
      </w:r>
      <w:r w:rsidR="005A72C8" w:rsidRPr="00715E74">
        <w:rPr>
          <w:rFonts w:ascii="Batang" w:eastAsia="Batang" w:hAnsi="Batang" w:cs="黑体" w:hint="eastAsia"/>
          <w:sz w:val="28"/>
          <w:szCs w:val="28"/>
        </w:rPr>
        <w:t>，</w:t>
      </w:r>
      <w:r w:rsidR="00FD5161" w:rsidRPr="00715E74">
        <w:rPr>
          <w:rFonts w:ascii="Batang" w:eastAsia="Batang" w:hAnsi="Batang" w:cs="黑体" w:hint="eastAsia"/>
          <w:sz w:val="28"/>
          <w:szCs w:val="28"/>
        </w:rPr>
        <w:t>就</w:t>
      </w:r>
      <w:r w:rsidR="005A72C8" w:rsidRPr="00715E74">
        <w:rPr>
          <w:rFonts w:ascii="Batang" w:eastAsia="Batang" w:hAnsi="Batang" w:cs="黑体" w:hint="eastAsia"/>
          <w:sz w:val="28"/>
          <w:szCs w:val="28"/>
        </w:rPr>
        <w:t>甲乙</w:t>
      </w:r>
      <w:r w:rsidR="005A72C8" w:rsidRPr="00715E74">
        <w:rPr>
          <w:rFonts w:ascii="Batang" w:eastAsia="黑体" w:hAnsi="黑体" w:cs="黑体" w:hint="eastAsia"/>
          <w:sz w:val="28"/>
          <w:szCs w:val="28"/>
        </w:rPr>
        <w:t>双</w:t>
      </w:r>
      <w:r w:rsidR="005A72C8" w:rsidRPr="00715E74">
        <w:rPr>
          <w:rFonts w:ascii="Batang" w:eastAsia="Batang" w:hAnsi="Batang" w:cs="黑体" w:hint="eastAsia"/>
          <w:sz w:val="28"/>
          <w:szCs w:val="28"/>
        </w:rPr>
        <w:t>方合作</w:t>
      </w:r>
      <w:r w:rsidR="005A72C8" w:rsidRPr="00715E74">
        <w:rPr>
          <w:rFonts w:ascii="Batang" w:eastAsia="黑体" w:hAnsi="黑体" w:cs="黑体" w:hint="eastAsia"/>
          <w:sz w:val="28"/>
          <w:szCs w:val="28"/>
        </w:rPr>
        <w:t>开设</w:t>
      </w:r>
      <w:r w:rsidR="00FD5161" w:rsidRPr="00211D35">
        <w:rPr>
          <w:rFonts w:ascii="黑体" w:eastAsia="黑体" w:hAnsi="黑体" w:cs="黑体" w:hint="eastAsia"/>
          <w:kern w:val="0"/>
          <w:sz w:val="28"/>
          <w:szCs w:val="28"/>
          <w:u w:val="single"/>
        </w:rPr>
        <w:t xml:space="preserve"> </w:t>
      </w:r>
      <w:r>
        <w:rPr>
          <w:rFonts w:ascii="黑体" w:eastAsia="黑体" w:hAnsi="黑体" w:cs="黑体" w:hint="eastAsia"/>
          <w:kern w:val="0"/>
          <w:sz w:val="28"/>
          <w:szCs w:val="28"/>
          <w:u w:val="single"/>
        </w:rPr>
        <w:t xml:space="preserve">           </w:t>
      </w:r>
      <w:r w:rsidR="00FD5161" w:rsidRPr="00211D35">
        <w:rPr>
          <w:rFonts w:ascii="黑体" w:eastAsia="黑体" w:hAnsi="黑体" w:cs="黑体" w:hint="eastAsia"/>
          <w:kern w:val="0"/>
          <w:sz w:val="28"/>
          <w:szCs w:val="28"/>
          <w:u w:val="single"/>
        </w:rPr>
        <w:t xml:space="preserve">    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="00715E74">
        <w:rPr>
          <w:rFonts w:ascii="Batang" w:eastAsia="黑体" w:hAnsi="黑体" w:cs="黑体" w:hint="eastAsia"/>
          <w:sz w:val="28"/>
          <w:szCs w:val="28"/>
        </w:rPr>
        <w:t>班</w:t>
      </w:r>
      <w:r w:rsidRPr="00715E74">
        <w:rPr>
          <w:rFonts w:ascii="Batang" w:eastAsia="Batang" w:hAnsi="Batang" w:cs="黑体" w:hint="eastAsia"/>
          <w:sz w:val="28"/>
          <w:szCs w:val="28"/>
        </w:rPr>
        <w:t>事宜</w:t>
      </w:r>
      <w:r w:rsidRPr="00715E74">
        <w:rPr>
          <w:rFonts w:ascii="Batang" w:eastAsia="黑体" w:hAnsi="黑体" w:cs="黑体" w:hint="eastAsia"/>
          <w:sz w:val="28"/>
          <w:szCs w:val="28"/>
        </w:rPr>
        <w:t>达</w:t>
      </w:r>
      <w:r w:rsidRPr="00715E74">
        <w:rPr>
          <w:rFonts w:ascii="Batang" w:eastAsia="Batang" w:hAnsi="Batang" w:cs="黑体" w:hint="eastAsia"/>
          <w:sz w:val="28"/>
          <w:szCs w:val="28"/>
        </w:rPr>
        <w:t>成如下</w:t>
      </w:r>
      <w:r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="005A72C8" w:rsidRPr="00715E74">
        <w:rPr>
          <w:rFonts w:ascii="Batang" w:eastAsia="Batang" w:hAnsi="Batang" w:cs="黑体" w:hint="eastAsia"/>
          <w:sz w:val="28"/>
          <w:szCs w:val="28"/>
        </w:rPr>
        <w:t>，以</w:t>
      </w:r>
      <w:r w:rsidR="005A72C8" w:rsidRPr="00715E74">
        <w:rPr>
          <w:rFonts w:ascii="Batang" w:eastAsia="黑体" w:hAnsi="黑体" w:cs="黑体" w:hint="eastAsia"/>
          <w:sz w:val="28"/>
          <w:szCs w:val="28"/>
        </w:rPr>
        <w:t>资</w:t>
      </w:r>
      <w:r w:rsidR="005A72C8" w:rsidRPr="00715E74">
        <w:rPr>
          <w:rFonts w:ascii="Batang" w:eastAsia="Batang" w:hAnsi="Batang" w:cs="黑体" w:hint="eastAsia"/>
          <w:sz w:val="28"/>
          <w:szCs w:val="28"/>
        </w:rPr>
        <w:t>共同遵守</w:t>
      </w:r>
      <w:r w:rsidRPr="00715E74">
        <w:rPr>
          <w:rFonts w:ascii="Batang" w:eastAsia="Batang" w:hAnsi="Batang" w:cs="黑体" w:hint="eastAsia"/>
          <w:sz w:val="28"/>
          <w:szCs w:val="28"/>
        </w:rPr>
        <w:t>：</w:t>
      </w:r>
    </w:p>
    <w:p w14:paraId="6581C67F" w14:textId="77777777" w:rsidR="005A72C8" w:rsidRPr="00715E74" w:rsidRDefault="005A72C8">
      <w:pPr>
        <w:spacing w:line="360" w:lineRule="auto"/>
        <w:jc w:val="left"/>
        <w:rPr>
          <w:rFonts w:ascii="Batang" w:eastAsia="Batang" w:hAnsi="Batang" w:cs="黑体" w:hint="eastAsia"/>
          <w:sz w:val="28"/>
          <w:szCs w:val="28"/>
        </w:rPr>
      </w:pPr>
      <w:r>
        <w:rPr>
          <w:rFonts w:ascii="黑体" w:eastAsia="黑体" w:hAnsi="黑体" w:cs="黑体" w:hint="eastAsia"/>
          <w:kern w:val="0"/>
          <w:sz w:val="28"/>
          <w:szCs w:val="28"/>
        </w:rPr>
        <w:t xml:space="preserve"> </w:t>
      </w:r>
      <w:r w:rsidRPr="00715E74">
        <w:rPr>
          <w:rFonts w:ascii="Batang" w:eastAsia="Batang" w:hAnsi="Batang" w:cs="黑体" w:hint="eastAsia"/>
          <w:sz w:val="28"/>
          <w:szCs w:val="28"/>
        </w:rPr>
        <w:t xml:space="preserve">   一、合作</w:t>
      </w:r>
      <w:r w:rsidRPr="00715E74">
        <w:rPr>
          <w:rFonts w:ascii="Batang" w:eastAsia="黑体" w:hAnsi="黑体" w:cs="黑体" w:hint="eastAsia"/>
          <w:sz w:val="28"/>
          <w:szCs w:val="28"/>
        </w:rPr>
        <w:t>项</w:t>
      </w:r>
      <w:r w:rsidRPr="00715E74">
        <w:rPr>
          <w:rFonts w:ascii="Batang" w:eastAsia="Batang" w:hAnsi="Batang" w:cs="黑体" w:hint="eastAsia"/>
          <w:sz w:val="28"/>
          <w:szCs w:val="28"/>
        </w:rPr>
        <w:t>目</w:t>
      </w:r>
    </w:p>
    <w:p w14:paraId="3EA8F54A" w14:textId="77777777" w:rsidR="005A72C8" w:rsidRDefault="005A72C8" w:rsidP="00715E74">
      <w:pPr>
        <w:spacing w:line="360" w:lineRule="auto"/>
        <w:ind w:leftChars="-85" w:left="-178" w:firstLineChars="253" w:firstLine="708"/>
        <w:jc w:val="left"/>
        <w:rPr>
          <w:rFonts w:ascii="黑体" w:eastAsia="黑体" w:hAnsi="黑体" w:cs="黑体" w:hint="eastAsia"/>
          <w:kern w:val="0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甲乙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方合作</w:t>
      </w:r>
      <w:r w:rsidRPr="00715E74">
        <w:rPr>
          <w:rFonts w:ascii="Batang" w:eastAsia="黑体" w:hAnsi="黑体" w:cs="黑体" w:hint="eastAsia"/>
          <w:sz w:val="28"/>
          <w:szCs w:val="28"/>
        </w:rPr>
        <w:t>开设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班，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班名</w:t>
      </w:r>
      <w:r w:rsidRPr="00715E74">
        <w:rPr>
          <w:rFonts w:ascii="Batang" w:eastAsia="黑体" w:hAnsi="黑体" w:cs="黑体" w:hint="eastAsia"/>
          <w:sz w:val="28"/>
          <w:szCs w:val="28"/>
        </w:rPr>
        <w:t>称暂</w:t>
      </w:r>
      <w:r w:rsidRPr="00715E74">
        <w:rPr>
          <w:rFonts w:ascii="Batang" w:eastAsia="Batang" w:hAnsi="Batang" w:cs="黑体" w:hint="eastAsia"/>
          <w:sz w:val="28"/>
          <w:szCs w:val="28"/>
        </w:rPr>
        <w:t>定</w:t>
      </w:r>
      <w:r w:rsidRPr="00715E74">
        <w:rPr>
          <w:rFonts w:ascii="Batang" w:eastAsia="黑体" w:hAnsi="Batang" w:cs="黑体" w:hint="eastAsia"/>
          <w:sz w:val="28"/>
          <w:szCs w:val="28"/>
        </w:rPr>
        <w:t>为</w:t>
      </w:r>
      <w:r w:rsidRPr="00715E74">
        <w:rPr>
          <w:rFonts w:ascii="Batang" w:eastAsia="Batang" w:hAnsi="Batang" w:cs="黑体" w:hint="eastAsia"/>
          <w:sz w:val="28"/>
          <w:szCs w:val="28"/>
        </w:rPr>
        <w:t>“</w:t>
      </w:r>
      <w:r>
        <w:rPr>
          <w:rFonts w:ascii="黑体" w:eastAsia="黑体" w:hAnsi="黑体" w:cs="黑体" w:hint="eastAsia"/>
          <w:kern w:val="0"/>
          <w:sz w:val="28"/>
          <w:szCs w:val="28"/>
          <w:u w:val="single"/>
        </w:rPr>
        <w:t xml:space="preserve">                 </w:t>
      </w:r>
      <w:r w:rsidRPr="00715E74">
        <w:rPr>
          <w:rFonts w:ascii="Batang" w:eastAsia="Batang" w:hAnsi="Batang" w:cs="黑体" w:hint="eastAsia"/>
          <w:sz w:val="28"/>
          <w:szCs w:val="28"/>
        </w:rPr>
        <w:t>”  （正式</w:t>
      </w:r>
      <w:r w:rsidRPr="00715E74">
        <w:rPr>
          <w:rFonts w:ascii="Batang" w:eastAsia="黑体" w:hAnsi="黑体" w:cs="黑体" w:hint="eastAsia"/>
          <w:sz w:val="28"/>
          <w:szCs w:val="28"/>
        </w:rPr>
        <w:t>对处</w:t>
      </w:r>
      <w:r w:rsidRPr="00715E74">
        <w:rPr>
          <w:rFonts w:ascii="Batang" w:eastAsia="Batang" w:hAnsi="Batang" w:cs="黑体" w:hint="eastAsia"/>
          <w:sz w:val="28"/>
          <w:szCs w:val="28"/>
        </w:rPr>
        <w:t>宣</w:t>
      </w:r>
      <w:r w:rsidRPr="00715E74">
        <w:rPr>
          <w:rFonts w:ascii="Batang" w:eastAsia="黑体" w:hAnsi="黑体" w:cs="黑体" w:hint="eastAsia"/>
          <w:sz w:val="28"/>
          <w:szCs w:val="28"/>
        </w:rPr>
        <w:t>传</w:t>
      </w:r>
      <w:r w:rsidRPr="00715E74">
        <w:rPr>
          <w:rFonts w:ascii="Batang" w:eastAsia="Batang" w:hAnsi="Batang" w:cs="黑体" w:hint="eastAsia"/>
          <w:sz w:val="28"/>
          <w:szCs w:val="28"/>
        </w:rPr>
        <w:t>以相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行政机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核准的名</w:t>
      </w:r>
      <w:r w:rsidRPr="00715E74">
        <w:rPr>
          <w:rFonts w:ascii="Batang" w:eastAsia="黑体" w:hAnsi="黑体" w:cs="黑体" w:hint="eastAsia"/>
          <w:sz w:val="28"/>
          <w:szCs w:val="28"/>
        </w:rPr>
        <w:t>称为</w:t>
      </w:r>
      <w:r w:rsidRPr="00715E74">
        <w:rPr>
          <w:rFonts w:ascii="Batang" w:eastAsia="Batang" w:hAnsi="Batang" w:cs="黑体" w:hint="eastAsia"/>
          <w:sz w:val="28"/>
          <w:szCs w:val="28"/>
        </w:rPr>
        <w:t>准）（以下</w:t>
      </w:r>
      <w:r w:rsidRPr="00715E74">
        <w:rPr>
          <w:rFonts w:ascii="Batang" w:eastAsia="黑体" w:hAnsi="黑体" w:cs="黑体" w:hint="eastAsia"/>
          <w:sz w:val="28"/>
          <w:szCs w:val="28"/>
        </w:rPr>
        <w:t>简称</w:t>
      </w:r>
      <w:r w:rsidRPr="00715E74">
        <w:rPr>
          <w:rFonts w:ascii="Batang" w:eastAsia="Batang" w:hAnsi="Batang" w:cs="黑体" w:hint="eastAsia"/>
          <w:sz w:val="28"/>
          <w:szCs w:val="28"/>
        </w:rPr>
        <w:t>“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班”），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班的培</w:t>
      </w:r>
      <w:r w:rsidRPr="00715E74">
        <w:rPr>
          <w:rFonts w:ascii="Batang" w:eastAsia="黑体" w:hAnsi="黑体" w:cs="黑体" w:hint="eastAsia"/>
          <w:sz w:val="28"/>
          <w:szCs w:val="28"/>
        </w:rPr>
        <w:t>训项</w:t>
      </w:r>
      <w:r w:rsidRPr="00715E74">
        <w:rPr>
          <w:rFonts w:ascii="Batang" w:eastAsia="Batang" w:hAnsi="Batang" w:cs="黑体" w:hint="eastAsia"/>
          <w:sz w:val="28"/>
          <w:szCs w:val="28"/>
        </w:rPr>
        <w:t>目</w:t>
      </w:r>
      <w:r w:rsidRPr="00715E74">
        <w:rPr>
          <w:rFonts w:ascii="Batang" w:eastAsia="黑体" w:hAnsi="黑体" w:cs="黑体" w:hint="eastAsia"/>
          <w:sz w:val="28"/>
          <w:szCs w:val="28"/>
        </w:rPr>
        <w:t>为</w:t>
      </w:r>
      <w:r w:rsidR="001433B6">
        <w:rPr>
          <w:rFonts w:ascii="黑体" w:eastAsia="黑体" w:hAnsi="黑体" w:cs="黑体" w:hint="eastAsia"/>
          <w:kern w:val="0"/>
          <w:sz w:val="28"/>
          <w:szCs w:val="28"/>
        </w:rPr>
        <w:t>：</w:t>
      </w:r>
      <w:r w:rsidR="001433B6">
        <w:rPr>
          <w:rFonts w:ascii="黑体" w:eastAsia="黑体" w:hAnsi="黑体" w:cs="黑体" w:hint="eastAsia"/>
          <w:kern w:val="0"/>
          <w:sz w:val="28"/>
          <w:szCs w:val="28"/>
          <w:u w:val="single"/>
        </w:rPr>
        <w:t xml:space="preserve">                      </w:t>
      </w:r>
      <w:r w:rsidR="001433B6">
        <w:rPr>
          <w:rFonts w:ascii="黑体" w:eastAsia="黑体" w:hAnsi="黑体" w:cs="黑体" w:hint="eastAsia"/>
          <w:kern w:val="0"/>
          <w:sz w:val="28"/>
          <w:szCs w:val="28"/>
        </w:rPr>
        <w:t>。</w:t>
      </w:r>
      <w:r w:rsidR="001433B6" w:rsidRPr="00715E74">
        <w:rPr>
          <w:rFonts w:ascii="Batang" w:eastAsia="Batang" w:hAnsi="Batang" w:cs="黑体" w:hint="eastAsia"/>
          <w:sz w:val="28"/>
          <w:szCs w:val="28"/>
        </w:rPr>
        <w:t>具体培</w:t>
      </w:r>
      <w:r w:rsidR="001433B6" w:rsidRPr="00715E74">
        <w:rPr>
          <w:rFonts w:ascii="Batang" w:eastAsia="黑体" w:hAnsi="黑体" w:cs="黑体" w:hint="eastAsia"/>
          <w:sz w:val="28"/>
          <w:szCs w:val="28"/>
        </w:rPr>
        <w:t>训时间</w:t>
      </w:r>
      <w:r w:rsidR="001433B6" w:rsidRPr="00715E74">
        <w:rPr>
          <w:rFonts w:ascii="Batang" w:eastAsia="Batang" w:hAnsi="Batang" w:cs="黑体" w:hint="eastAsia"/>
          <w:sz w:val="28"/>
          <w:szCs w:val="28"/>
        </w:rPr>
        <w:t>由甲乙</w:t>
      </w:r>
      <w:r w:rsidR="001433B6" w:rsidRPr="00715E74">
        <w:rPr>
          <w:rFonts w:ascii="Batang" w:eastAsia="黑体" w:hAnsi="黑体" w:cs="黑体" w:hint="eastAsia"/>
          <w:sz w:val="28"/>
          <w:szCs w:val="28"/>
        </w:rPr>
        <w:t>双</w:t>
      </w:r>
      <w:r w:rsidR="001433B6" w:rsidRPr="00715E74">
        <w:rPr>
          <w:rFonts w:ascii="Batang" w:eastAsia="Batang" w:hAnsi="Batang" w:cs="黑体" w:hint="eastAsia"/>
          <w:sz w:val="28"/>
          <w:szCs w:val="28"/>
        </w:rPr>
        <w:t>方另行</w:t>
      </w:r>
      <w:r w:rsidR="001433B6" w:rsidRPr="00715E74">
        <w:rPr>
          <w:rFonts w:ascii="Batang" w:eastAsia="黑体" w:hAnsi="黑体" w:cs="黑体" w:hint="eastAsia"/>
          <w:sz w:val="28"/>
          <w:szCs w:val="28"/>
        </w:rPr>
        <w:t>约</w:t>
      </w:r>
      <w:r w:rsidR="001433B6" w:rsidRPr="00715E74">
        <w:rPr>
          <w:rFonts w:ascii="Batang" w:eastAsia="Batang" w:hAnsi="Batang" w:cs="黑体" w:hint="eastAsia"/>
          <w:sz w:val="28"/>
          <w:szCs w:val="28"/>
        </w:rPr>
        <w:t>定。</w:t>
      </w:r>
    </w:p>
    <w:p w14:paraId="72D6FB16" w14:textId="77777777" w:rsidR="001433B6" w:rsidRPr="00715E74" w:rsidRDefault="001433B6" w:rsidP="001433B6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lastRenderedPageBreak/>
        <w:t>二、合作方式</w:t>
      </w:r>
    </w:p>
    <w:p w14:paraId="3C6B67B7" w14:textId="77777777" w:rsidR="00211D35" w:rsidRPr="001433B6" w:rsidRDefault="001433B6">
      <w:pPr>
        <w:spacing w:line="360" w:lineRule="auto"/>
        <w:ind w:firstLine="570"/>
        <w:jc w:val="left"/>
        <w:rPr>
          <w:rFonts w:ascii="黑体" w:eastAsia="黑体" w:hAnsi="黑体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1、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甲乙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双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方自愿合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伙经营</w:t>
      </w:r>
      <w:r w:rsidR="00211D35"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    </w:t>
      </w:r>
      <w:r w:rsidR="00211D35" w:rsidRPr="001433B6">
        <w:rPr>
          <w:rFonts w:ascii="黑体" w:eastAsia="黑体" w:hAnsi="黑体" w:cs="黑体" w:hint="eastAsia"/>
          <w:sz w:val="28"/>
          <w:szCs w:val="28"/>
        </w:rPr>
        <w:t>，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总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投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资为</w:t>
      </w:r>
      <w:r w:rsidR="00211D35"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</w:t>
      </w:r>
      <w:r w:rsidR="00211D35" w:rsidRPr="001433B6">
        <w:rPr>
          <w:rFonts w:ascii="黑体" w:eastAsia="黑体" w:hAnsi="黑体" w:cs="黑体" w:hint="eastAsia"/>
          <w:sz w:val="28"/>
          <w:szCs w:val="28"/>
        </w:rPr>
        <w:t>（￥        ）。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甲方出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资</w:t>
      </w:r>
      <w:r w:rsidR="00211D35"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</w:t>
      </w:r>
      <w:r w:rsidR="007C0953">
        <w:rPr>
          <w:rFonts w:ascii="黑体" w:eastAsia="黑体" w:hAnsi="黑体" w:cs="黑体" w:hint="eastAsia"/>
          <w:sz w:val="28"/>
          <w:szCs w:val="28"/>
          <w:u w:val="single"/>
        </w:rPr>
        <w:t xml:space="preserve">       </w:t>
      </w:r>
      <w:r w:rsidR="00211D35"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</w:t>
      </w:r>
      <w:r w:rsidR="00211D35" w:rsidRPr="001433B6">
        <w:rPr>
          <w:rFonts w:ascii="黑体" w:eastAsia="黑体" w:hAnsi="黑体" w:cs="黑体" w:hint="eastAsia"/>
          <w:sz w:val="28"/>
          <w:szCs w:val="28"/>
        </w:rPr>
        <w:t>（￥        ），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乙方出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资</w:t>
      </w:r>
      <w:r w:rsidR="00211D35"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     </w:t>
      </w:r>
      <w:r w:rsidR="007C0953">
        <w:rPr>
          <w:rFonts w:ascii="黑体" w:eastAsia="黑体" w:hAnsi="黑体" w:cs="黑体" w:hint="eastAsia"/>
          <w:sz w:val="28"/>
          <w:szCs w:val="28"/>
          <w:u w:val="single"/>
        </w:rPr>
        <w:t xml:space="preserve">        </w:t>
      </w:r>
      <w:r w:rsidR="00211D35"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     </w:t>
      </w:r>
      <w:r w:rsidR="00211D35" w:rsidRPr="001433B6">
        <w:rPr>
          <w:rFonts w:ascii="黑体" w:eastAsia="黑体" w:hAnsi="黑体" w:cs="黑体" w:hint="eastAsia"/>
          <w:sz w:val="28"/>
          <w:szCs w:val="28"/>
        </w:rPr>
        <w:t>（￥        ），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各占投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资总额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的</w:t>
      </w:r>
      <w:r w:rsidR="00211D35"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   </w:t>
      </w:r>
      <w:r w:rsidR="00211D35" w:rsidRPr="001433B6">
        <w:rPr>
          <w:rFonts w:ascii="黑体" w:eastAsia="黑体" w:hAnsi="黑体" w:cs="黑体" w:hint="eastAsia"/>
          <w:sz w:val="28"/>
          <w:szCs w:val="28"/>
        </w:rPr>
        <w:t>、</w:t>
      </w:r>
      <w:r w:rsidR="00211D35"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   </w:t>
      </w:r>
      <w:r w:rsidR="00211D35" w:rsidRPr="001433B6">
        <w:rPr>
          <w:rFonts w:ascii="黑体" w:eastAsia="黑体" w:hAnsi="黑体" w:cs="黑体" w:hint="eastAsia"/>
          <w:sz w:val="28"/>
          <w:szCs w:val="28"/>
        </w:rPr>
        <w:t>。</w:t>
      </w:r>
    </w:p>
    <w:p w14:paraId="7F76A088" w14:textId="77777777" w:rsidR="00211D35" w:rsidRPr="00715E74" w:rsidRDefault="001433B6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2、甲乙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依法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组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成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</w:t>
      </w:r>
      <w:r w:rsidR="00211D35" w:rsidRPr="001433B6">
        <w:rPr>
          <w:rFonts w:ascii="黑体" w:eastAsia="黑体" w:hAnsi="黑体" w:cs="黑体" w:hint="eastAsia"/>
          <w:sz w:val="28"/>
          <w:szCs w:val="28"/>
        </w:rPr>
        <w:t>，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由</w:t>
      </w:r>
      <w:r w:rsidR="00211D35"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  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负责办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理工商登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记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04F9856F" w14:textId="77777777" w:rsidR="001433B6" w:rsidRPr="00715E74" w:rsidRDefault="001433B6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1433B6">
        <w:rPr>
          <w:rFonts w:ascii="黑体" w:eastAsia="黑体" w:hAnsi="黑体" w:cs="黑体" w:hint="eastAsia"/>
          <w:sz w:val="28"/>
          <w:szCs w:val="28"/>
        </w:rPr>
        <w:t>3</w:t>
      </w:r>
      <w:r w:rsidRPr="00715E74">
        <w:rPr>
          <w:rFonts w:ascii="Batang" w:eastAsia="Batang" w:hAnsi="Batang" w:cs="黑体" w:hint="eastAsia"/>
          <w:sz w:val="28"/>
          <w:szCs w:val="28"/>
        </w:rPr>
        <w:t>、甲方</w:t>
      </w:r>
      <w:r w:rsidRPr="00715E74">
        <w:rPr>
          <w:rFonts w:ascii="Batang" w:eastAsia="黑体" w:hAnsi="黑体" w:cs="黑体" w:hint="eastAsia"/>
          <w:sz w:val="28"/>
          <w:szCs w:val="28"/>
        </w:rPr>
        <w:t>负责</w:t>
      </w:r>
      <w:r w:rsidRPr="00715E74">
        <w:rPr>
          <w:rFonts w:ascii="Batang" w:eastAsia="Batang" w:hAnsi="Batang" w:cs="黑体" w:hint="eastAsia"/>
          <w:sz w:val="28"/>
          <w:szCs w:val="28"/>
        </w:rPr>
        <w:t>提供培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地（地点：</w:t>
      </w:r>
      <w:r w:rsidRPr="001433B6">
        <w:rPr>
          <w:rFonts w:ascii="黑体" w:eastAsia="黑体" w:hAnsi="黑体" w:cs="黑体" w:hint="eastAsia"/>
          <w:sz w:val="28"/>
          <w:szCs w:val="28"/>
          <w:u w:val="single"/>
        </w:rPr>
        <w:t xml:space="preserve">                          </w:t>
      </w:r>
      <w:r w:rsidRPr="001433B6">
        <w:rPr>
          <w:rFonts w:ascii="黑体" w:eastAsia="黑体" w:hAnsi="黑体" w:cs="黑体" w:hint="eastAsia"/>
          <w:sz w:val="28"/>
          <w:szCs w:val="28"/>
        </w:rPr>
        <w:t>），</w:t>
      </w:r>
      <w:r w:rsidRPr="00715E74">
        <w:rPr>
          <w:rFonts w:ascii="Batang" w:eastAsia="Batang" w:hAnsi="Batang" w:cs="黑体" w:hint="eastAsia"/>
          <w:sz w:val="28"/>
          <w:szCs w:val="28"/>
        </w:rPr>
        <w:t>乙方</w:t>
      </w:r>
      <w:r w:rsidRPr="00715E74">
        <w:rPr>
          <w:rFonts w:ascii="Batang" w:eastAsia="黑体" w:hAnsi="黑体" w:cs="黑体" w:hint="eastAsia"/>
          <w:sz w:val="28"/>
          <w:szCs w:val="28"/>
        </w:rPr>
        <w:t>负责</w:t>
      </w:r>
      <w:r w:rsidRPr="00715E74">
        <w:rPr>
          <w:rFonts w:ascii="Batang" w:eastAsia="Batang" w:hAnsi="Batang" w:cs="黑体" w:hint="eastAsia"/>
          <w:sz w:val="28"/>
          <w:szCs w:val="28"/>
        </w:rPr>
        <w:t>提供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班所需的各</w:t>
      </w:r>
      <w:r w:rsidRPr="00715E74">
        <w:rPr>
          <w:rFonts w:ascii="Batang" w:eastAsia="黑体" w:hAnsi="黑体" w:cs="黑体" w:hint="eastAsia"/>
          <w:sz w:val="28"/>
          <w:szCs w:val="28"/>
        </w:rPr>
        <w:t>类资</w:t>
      </w:r>
      <w:r w:rsidRPr="00715E74">
        <w:rPr>
          <w:rFonts w:ascii="Batang" w:eastAsia="Batang" w:hAnsi="Batang" w:cs="黑体" w:hint="eastAsia"/>
          <w:sz w:val="28"/>
          <w:szCs w:val="28"/>
        </w:rPr>
        <w:t>源（包括但不限于</w:t>
      </w:r>
      <w:r w:rsidRPr="00715E74">
        <w:rPr>
          <w:rFonts w:ascii="Batang" w:eastAsia="黑体" w:hAnsi="黑体" w:cs="黑体" w:hint="eastAsia"/>
          <w:sz w:val="28"/>
          <w:szCs w:val="28"/>
        </w:rPr>
        <w:t>教师</w:t>
      </w:r>
      <w:r w:rsidRPr="00715E74">
        <w:rPr>
          <w:rFonts w:ascii="Batang" w:eastAsia="Batang" w:hAnsi="Batang" w:cs="黑体" w:hint="eastAsia"/>
          <w:sz w:val="28"/>
          <w:szCs w:val="28"/>
        </w:rPr>
        <w:t>）</w:t>
      </w:r>
      <w:r w:rsidRPr="00715E74">
        <w:rPr>
          <w:rFonts w:ascii="Batang" w:eastAsia="黑体" w:hAnsi="黑体" w:cs="黑体" w:hint="eastAsia"/>
          <w:sz w:val="28"/>
          <w:szCs w:val="28"/>
        </w:rPr>
        <w:t>并</w:t>
      </w:r>
      <w:r w:rsidRPr="00715E74">
        <w:rPr>
          <w:rFonts w:ascii="Batang" w:eastAsia="Batang" w:hAnsi="Batang" w:cs="黑体" w:hint="eastAsia"/>
          <w:sz w:val="28"/>
          <w:szCs w:val="28"/>
        </w:rPr>
        <w:t>承担由此</w:t>
      </w:r>
      <w:r w:rsidRPr="00715E74">
        <w:rPr>
          <w:rFonts w:ascii="Batang" w:eastAsia="黑体" w:hAnsi="黑体" w:cs="黑体" w:hint="eastAsia"/>
          <w:sz w:val="28"/>
          <w:szCs w:val="28"/>
        </w:rPr>
        <w:t>产</w:t>
      </w:r>
      <w:r w:rsidRPr="00715E74">
        <w:rPr>
          <w:rFonts w:ascii="Batang" w:eastAsia="Batang" w:hAnsi="Batang" w:cs="黑体" w:hint="eastAsia"/>
          <w:sz w:val="28"/>
          <w:szCs w:val="28"/>
        </w:rPr>
        <w:t>生的所有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  <w:r w:rsidRPr="00715E74">
        <w:rPr>
          <w:rFonts w:ascii="Batang" w:eastAsia="Batang" w:hAnsi="Batang" w:cs="黑体" w:hint="eastAsia"/>
          <w:sz w:val="28"/>
          <w:szCs w:val="28"/>
        </w:rPr>
        <w:t>用</w:t>
      </w:r>
      <w:r w:rsidR="007C0953">
        <w:rPr>
          <w:rFonts w:ascii="Batang" w:hAnsi="Batang" w:cs="黑体" w:hint="eastAsia"/>
          <w:sz w:val="28"/>
          <w:szCs w:val="28"/>
        </w:rPr>
        <w:t>及</w:t>
      </w:r>
      <w:r w:rsidRPr="00715E74">
        <w:rPr>
          <w:rFonts w:ascii="Batang" w:eastAsia="Batang" w:hAnsi="Batang" w:cs="黑体" w:hint="eastAsia"/>
          <w:sz w:val="28"/>
          <w:szCs w:val="28"/>
        </w:rPr>
        <w:t>具体的培</w:t>
      </w:r>
      <w:r w:rsidRPr="00715E74">
        <w:rPr>
          <w:rFonts w:ascii="Batang" w:eastAsia="黑体" w:hAnsi="黑体" w:cs="黑体" w:hint="eastAsia"/>
          <w:sz w:val="28"/>
          <w:szCs w:val="28"/>
        </w:rPr>
        <w:t>训教学</w:t>
      </w:r>
      <w:r w:rsidRPr="00715E74">
        <w:rPr>
          <w:rFonts w:ascii="Batang" w:eastAsia="Batang" w:hAnsi="Batang" w:cs="黑体" w:hint="eastAsia"/>
          <w:sz w:val="28"/>
          <w:szCs w:val="28"/>
        </w:rPr>
        <w:t>活</w:t>
      </w:r>
      <w:r w:rsidRPr="00715E74">
        <w:rPr>
          <w:rFonts w:ascii="Batang" w:eastAsia="黑体" w:hAnsi="黑体" w:cs="黑体" w:hint="eastAsia"/>
          <w:sz w:val="28"/>
          <w:szCs w:val="28"/>
        </w:rPr>
        <w:t>动</w:t>
      </w:r>
    </w:p>
    <w:p w14:paraId="7380A8E5" w14:textId="77777777" w:rsidR="001433B6" w:rsidRPr="00715E74" w:rsidRDefault="001433B6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三、合作期限</w:t>
      </w:r>
    </w:p>
    <w:p w14:paraId="29DC5486" w14:textId="77777777" w:rsidR="00211D35" w:rsidRDefault="001433B6">
      <w:pPr>
        <w:spacing w:line="360" w:lineRule="auto"/>
        <w:ind w:firstLine="570"/>
        <w:jc w:val="left"/>
        <w:rPr>
          <w:rFonts w:ascii="黑体" w:eastAsia="黑体" w:hAnsi="黑体" w:cs="黑体" w:hint="eastAsia"/>
          <w:sz w:val="28"/>
          <w:szCs w:val="28"/>
        </w:rPr>
      </w:pP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经营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期限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为</w:t>
      </w:r>
      <w:r w:rsidR="00211D35">
        <w:rPr>
          <w:rFonts w:ascii="黑体" w:eastAsia="黑体" w:hAnsi="黑体" w:cs="黑体" w:hint="eastAsia"/>
          <w:sz w:val="28"/>
          <w:szCs w:val="28"/>
          <w:u w:val="single"/>
        </w:rPr>
        <w:t xml:space="preserve">    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年</w:t>
      </w:r>
      <w:r w:rsidR="007C0953">
        <w:rPr>
          <w:rFonts w:ascii="宋体" w:hAnsi="宋体" w:cs="宋体" w:hint="eastAsia"/>
          <w:sz w:val="28"/>
          <w:szCs w:val="28"/>
          <w:u w:val="single"/>
        </w:rPr>
        <w:t xml:space="preserve">    </w:t>
      </w:r>
      <w:r w:rsidR="007C0953">
        <w:rPr>
          <w:rFonts w:ascii="宋体" w:hAnsi="宋体" w:cs="宋体" w:hint="eastAsia"/>
          <w:sz w:val="28"/>
          <w:szCs w:val="28"/>
        </w:rPr>
        <w:t>月</w:t>
      </w:r>
      <w:r w:rsidRPr="00715E74">
        <w:rPr>
          <w:rFonts w:ascii="Batang" w:eastAsia="Batang" w:hAnsi="Batang" w:cs="黑体" w:hint="eastAsia"/>
          <w:sz w:val="28"/>
          <w:szCs w:val="28"/>
        </w:rPr>
        <w:t>（自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</w:t>
      </w:r>
      <w:r w:rsidRPr="00715E74">
        <w:rPr>
          <w:rFonts w:ascii="Batang" w:eastAsia="Batang" w:hAnsi="Batang" w:cs="黑体" w:hint="eastAsia"/>
          <w:sz w:val="28"/>
          <w:szCs w:val="28"/>
        </w:rPr>
        <w:t>年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</w:t>
      </w:r>
      <w:r w:rsidRPr="00715E74">
        <w:rPr>
          <w:rFonts w:ascii="Batang" w:eastAsia="Batang" w:hAnsi="Batang" w:cs="黑体" w:hint="eastAsia"/>
          <w:sz w:val="28"/>
          <w:szCs w:val="28"/>
        </w:rPr>
        <w:t>月</w:t>
      </w:r>
      <w:r w:rsidR="00B36B09">
        <w:rPr>
          <w:rFonts w:ascii="黑体" w:eastAsia="黑体" w:hAnsi="黑体" w:cs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Pr="00715E74">
        <w:rPr>
          <w:rFonts w:ascii="Batang" w:eastAsia="Batang" w:hAnsi="Batang" w:cs="黑体" w:hint="eastAsia"/>
          <w:sz w:val="28"/>
          <w:szCs w:val="28"/>
        </w:rPr>
        <w:t>日至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 </w:t>
      </w:r>
      <w:r w:rsidRPr="00715E74">
        <w:rPr>
          <w:rFonts w:ascii="Batang" w:eastAsia="Batang" w:hAnsi="Batang" w:cs="黑体" w:hint="eastAsia"/>
          <w:sz w:val="28"/>
          <w:szCs w:val="28"/>
        </w:rPr>
        <w:t>年</w:t>
      </w:r>
      <w:r w:rsidR="00B36B09">
        <w:rPr>
          <w:rFonts w:ascii="黑体" w:eastAsia="黑体" w:hAnsi="黑体" w:cs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</w:t>
      </w:r>
      <w:r w:rsidRPr="00715E74">
        <w:rPr>
          <w:rFonts w:ascii="Batang" w:eastAsia="Batang" w:hAnsi="Batang" w:cs="黑体" w:hint="eastAsia"/>
          <w:sz w:val="28"/>
          <w:szCs w:val="28"/>
        </w:rPr>
        <w:t>月</w:t>
      </w:r>
      <w:r w:rsidR="00B36B09">
        <w:rPr>
          <w:rFonts w:ascii="黑体" w:eastAsia="黑体" w:hAnsi="黑体" w:cs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</w:t>
      </w:r>
      <w:r w:rsidRPr="00715E74">
        <w:rPr>
          <w:rFonts w:ascii="Batang" w:eastAsia="Batang" w:hAnsi="Batang" w:cs="黑体" w:hint="eastAsia"/>
          <w:sz w:val="28"/>
          <w:szCs w:val="28"/>
        </w:rPr>
        <w:t>日</w:t>
      </w:r>
      <w:r w:rsidR="00B36B09" w:rsidRPr="00715E74">
        <w:rPr>
          <w:rFonts w:ascii="Batang" w:eastAsia="Batang" w:hAnsi="Batang" w:cs="黑体" w:hint="eastAsia"/>
          <w:sz w:val="28"/>
          <w:szCs w:val="28"/>
        </w:rPr>
        <w:t>止）</w:t>
      </w:r>
      <w:r w:rsidR="00211D35">
        <w:rPr>
          <w:rFonts w:ascii="黑体" w:eastAsia="黑体" w:hAnsi="黑体" w:cs="黑体" w:hint="eastAsia"/>
          <w:sz w:val="28"/>
          <w:szCs w:val="28"/>
        </w:rPr>
        <w:t>。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如果需要延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长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期限的</w:t>
      </w:r>
      <w:r w:rsidR="00211D35">
        <w:rPr>
          <w:rFonts w:ascii="黑体" w:eastAsia="黑体" w:hAnsi="黑体" w:cs="黑体" w:hint="eastAsia"/>
          <w:sz w:val="28"/>
          <w:szCs w:val="28"/>
        </w:rPr>
        <w:t>，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在期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满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前</w:t>
      </w:r>
      <w:r w:rsidR="00211D35">
        <w:rPr>
          <w:rFonts w:ascii="黑体" w:eastAsia="黑体" w:hAnsi="黑体" w:cs="黑体" w:hint="eastAsia"/>
          <w:sz w:val="28"/>
          <w:szCs w:val="28"/>
          <w:u w:val="single"/>
        </w:rPr>
        <w:t xml:space="preserve">    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个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月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办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理有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关</w:t>
      </w:r>
      <w:r w:rsidR="00211D35" w:rsidRPr="00715E74">
        <w:rPr>
          <w:rFonts w:ascii="Batang" w:eastAsia="Batang" w:hAnsi="Batang" w:cs="黑体" w:hint="eastAsia"/>
          <w:sz w:val="28"/>
          <w:szCs w:val="28"/>
        </w:rPr>
        <w:t>手</w:t>
      </w:r>
      <w:r w:rsidR="00211D35" w:rsidRPr="00715E74">
        <w:rPr>
          <w:rFonts w:ascii="Batang" w:eastAsia="黑体" w:hAnsi="黑体" w:cs="黑体" w:hint="eastAsia"/>
          <w:sz w:val="28"/>
          <w:szCs w:val="28"/>
        </w:rPr>
        <w:t>续</w:t>
      </w:r>
      <w:r w:rsidR="00211D35">
        <w:rPr>
          <w:rFonts w:ascii="黑体" w:eastAsia="黑体" w:hAnsi="黑体" w:cs="黑体" w:hint="eastAsia"/>
          <w:sz w:val="28"/>
          <w:szCs w:val="28"/>
        </w:rPr>
        <w:t>。</w:t>
      </w:r>
    </w:p>
    <w:p w14:paraId="04A371EC" w14:textId="77777777" w:rsidR="00B36B09" w:rsidRPr="00715E74" w:rsidRDefault="00B36B09" w:rsidP="00B36B09">
      <w:pPr>
        <w:spacing w:line="360" w:lineRule="auto"/>
        <w:ind w:left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四、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方的</w:t>
      </w:r>
      <w:r w:rsidRPr="00715E74">
        <w:rPr>
          <w:rFonts w:ascii="Batang" w:eastAsia="黑体" w:hAnsi="黑体" w:cs="黑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利</w:t>
      </w:r>
      <w:r w:rsidRPr="00715E74">
        <w:rPr>
          <w:rFonts w:ascii="Batang" w:eastAsia="黑体" w:hAnsi="黑体" w:cs="黑体" w:hint="eastAsia"/>
          <w:sz w:val="28"/>
          <w:szCs w:val="28"/>
        </w:rPr>
        <w:t>义务</w:t>
      </w:r>
    </w:p>
    <w:p w14:paraId="0D562B07" w14:textId="77777777" w:rsidR="00B36B09" w:rsidRPr="00715E74" w:rsidRDefault="00B36B09" w:rsidP="00B36B09">
      <w:pPr>
        <w:spacing w:line="360" w:lineRule="auto"/>
        <w:ind w:left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（一）甲方的</w:t>
      </w:r>
      <w:r w:rsidRPr="00715E74">
        <w:rPr>
          <w:rFonts w:ascii="Batang" w:eastAsia="黑体" w:hAnsi="黑体" w:cs="黑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利</w:t>
      </w:r>
      <w:r w:rsidRPr="00715E74">
        <w:rPr>
          <w:rFonts w:ascii="Batang" w:eastAsia="黑体" w:hAnsi="黑体" w:cs="黑体" w:hint="eastAsia"/>
          <w:sz w:val="28"/>
          <w:szCs w:val="28"/>
        </w:rPr>
        <w:t>义务</w:t>
      </w:r>
    </w:p>
    <w:p w14:paraId="3DBD592D" w14:textId="77777777" w:rsidR="00B36B09" w:rsidRPr="00715E74" w:rsidRDefault="00B36B09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1、按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</w:t>
      </w:r>
      <w:r w:rsidRPr="00715E74">
        <w:rPr>
          <w:rFonts w:ascii="Batang" w:eastAsia="黑体" w:hAnsi="黑体" w:cs="黑体" w:hint="eastAsia"/>
          <w:sz w:val="28"/>
          <w:szCs w:val="28"/>
        </w:rPr>
        <w:t>约</w:t>
      </w:r>
      <w:r w:rsidRPr="00715E74">
        <w:rPr>
          <w:rFonts w:ascii="Batang" w:eastAsia="Batang" w:hAnsi="Batang" w:cs="黑体" w:hint="eastAsia"/>
          <w:sz w:val="28"/>
          <w:szCs w:val="28"/>
        </w:rPr>
        <w:t>定的培</w:t>
      </w:r>
      <w:r w:rsidRPr="00715E74">
        <w:rPr>
          <w:rFonts w:ascii="Batang" w:eastAsia="黑体" w:hAnsi="黑体" w:cs="黑体" w:hint="eastAsia"/>
          <w:sz w:val="28"/>
          <w:szCs w:val="28"/>
        </w:rPr>
        <w:t>训时间</w:t>
      </w:r>
      <w:r w:rsidRPr="00715E74">
        <w:rPr>
          <w:rFonts w:ascii="Batang" w:eastAsia="Batang" w:hAnsi="Batang" w:cs="黑体" w:hint="eastAsia"/>
          <w:sz w:val="28"/>
          <w:szCs w:val="28"/>
        </w:rPr>
        <w:t>提供培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地；如因甲方原因不能按</w:t>
      </w:r>
      <w:r w:rsidRPr="00715E74">
        <w:rPr>
          <w:rFonts w:ascii="Batang" w:eastAsia="黑体" w:hAnsi="黑体" w:cs="黑体" w:hint="eastAsia"/>
          <w:sz w:val="28"/>
          <w:szCs w:val="28"/>
        </w:rPr>
        <w:t>约</w:t>
      </w:r>
      <w:r w:rsidRPr="00715E74">
        <w:rPr>
          <w:rFonts w:ascii="Batang" w:eastAsia="Batang" w:hAnsi="Batang" w:cs="黑体" w:hint="eastAsia"/>
          <w:sz w:val="28"/>
          <w:szCs w:val="28"/>
        </w:rPr>
        <w:t>定的培</w:t>
      </w:r>
      <w:r w:rsidRPr="00715E74">
        <w:rPr>
          <w:rFonts w:ascii="Batang" w:eastAsia="黑体" w:hAnsi="黑体" w:cs="黑体" w:hint="eastAsia"/>
          <w:sz w:val="28"/>
          <w:szCs w:val="28"/>
        </w:rPr>
        <w:t>训时间</w:t>
      </w:r>
      <w:r w:rsidRPr="00715E74">
        <w:rPr>
          <w:rFonts w:ascii="Batang" w:eastAsia="Batang" w:hAnsi="Batang" w:cs="黑体" w:hint="eastAsia"/>
          <w:sz w:val="28"/>
          <w:szCs w:val="28"/>
        </w:rPr>
        <w:t>提供培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地的，甲方需提前通知乙方，以便乙方及</w:t>
      </w:r>
      <w:r w:rsidRPr="00715E74">
        <w:rPr>
          <w:rFonts w:ascii="Batang" w:eastAsia="黑体" w:hAnsi="黑体" w:cs="黑体" w:hint="eastAsia"/>
          <w:sz w:val="28"/>
          <w:szCs w:val="28"/>
        </w:rPr>
        <w:t>时</w:t>
      </w:r>
      <w:r w:rsidRPr="00715E74">
        <w:rPr>
          <w:rFonts w:ascii="Batang" w:eastAsia="Batang" w:hAnsi="Batang" w:cs="黑体" w:hint="eastAsia"/>
          <w:sz w:val="28"/>
          <w:szCs w:val="28"/>
        </w:rPr>
        <w:t>通知</w:t>
      </w:r>
      <w:r w:rsidRPr="00715E74">
        <w:rPr>
          <w:rFonts w:ascii="Batang" w:eastAsia="黑体" w:hAnsi="黑体" w:cs="黑体" w:hint="eastAsia"/>
          <w:sz w:val="28"/>
          <w:szCs w:val="28"/>
        </w:rPr>
        <w:t>学员并</w:t>
      </w:r>
      <w:r w:rsidRPr="00715E74">
        <w:rPr>
          <w:rFonts w:ascii="Batang" w:eastAsia="Batang" w:hAnsi="Batang" w:cs="黑体" w:hint="eastAsia"/>
          <w:sz w:val="28"/>
          <w:szCs w:val="28"/>
        </w:rPr>
        <w:t>另行安排</w:t>
      </w:r>
      <w:r w:rsidRPr="00715E74">
        <w:rPr>
          <w:rFonts w:ascii="Batang" w:eastAsia="黑体" w:hAnsi="黑体" w:cs="黑体" w:hint="eastAsia"/>
          <w:sz w:val="28"/>
          <w:szCs w:val="28"/>
        </w:rPr>
        <w:t>时间补课</w:t>
      </w:r>
      <w:r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2412DE94" w14:textId="77777777" w:rsidR="00B36B09" w:rsidRPr="00715E74" w:rsidRDefault="00B36B09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2、提供培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地的照明</w:t>
      </w:r>
      <w:r w:rsidRPr="00715E74">
        <w:rPr>
          <w:rFonts w:ascii="Batang" w:eastAsia="黑体" w:hAnsi="黑体" w:cs="黑体" w:hint="eastAsia"/>
          <w:sz w:val="28"/>
          <w:szCs w:val="28"/>
        </w:rPr>
        <w:t>设备</w:t>
      </w:r>
      <w:r w:rsidR="007C0953">
        <w:rPr>
          <w:rFonts w:ascii="Batang" w:hAnsi="Batang" w:cs="黑体" w:hint="eastAsia"/>
          <w:sz w:val="28"/>
          <w:szCs w:val="28"/>
        </w:rPr>
        <w:t>，</w:t>
      </w:r>
      <w:r w:rsidRPr="00715E74">
        <w:rPr>
          <w:rFonts w:ascii="Batang" w:eastAsia="Batang" w:hAnsi="Batang" w:cs="黑体" w:hint="eastAsia"/>
          <w:sz w:val="28"/>
          <w:szCs w:val="28"/>
        </w:rPr>
        <w:t>夏天提供空</w:t>
      </w:r>
      <w:r w:rsidRPr="00715E74">
        <w:rPr>
          <w:rFonts w:ascii="Batang" w:eastAsia="黑体" w:hAnsi="黑体" w:cs="黑体" w:hint="eastAsia"/>
          <w:sz w:val="28"/>
          <w:szCs w:val="28"/>
        </w:rPr>
        <w:t>调</w:t>
      </w:r>
      <w:r w:rsidRPr="00715E74">
        <w:rPr>
          <w:rFonts w:ascii="Batang" w:eastAsia="Batang" w:hAnsi="Batang" w:cs="黑体" w:hint="eastAsia"/>
          <w:sz w:val="28"/>
          <w:szCs w:val="28"/>
        </w:rPr>
        <w:t>，</w:t>
      </w:r>
      <w:r w:rsidRPr="00715E74">
        <w:rPr>
          <w:rFonts w:ascii="Batang" w:eastAsia="黑体" w:hAnsi="黑体" w:cs="黑体" w:hint="eastAsia"/>
          <w:sz w:val="28"/>
          <w:szCs w:val="28"/>
        </w:rPr>
        <w:t>并</w:t>
      </w:r>
      <w:r w:rsidRPr="00715E74">
        <w:rPr>
          <w:rFonts w:ascii="Batang" w:eastAsia="Batang" w:hAnsi="Batang" w:cs="黑体" w:hint="eastAsia"/>
          <w:sz w:val="28"/>
          <w:szCs w:val="28"/>
        </w:rPr>
        <w:t>承担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照明</w:t>
      </w:r>
      <w:r w:rsidRPr="00715E74">
        <w:rPr>
          <w:rFonts w:ascii="Batang" w:eastAsia="黑体" w:hAnsi="黑体" w:cs="黑体" w:hint="eastAsia"/>
          <w:sz w:val="28"/>
          <w:szCs w:val="28"/>
        </w:rPr>
        <w:t>设备</w:t>
      </w:r>
      <w:r w:rsidRPr="00715E74">
        <w:rPr>
          <w:rFonts w:ascii="Batang" w:eastAsia="Batang" w:hAnsi="Batang" w:cs="黑体" w:hint="eastAsia"/>
          <w:sz w:val="28"/>
          <w:szCs w:val="28"/>
        </w:rPr>
        <w:t>及空</w:t>
      </w:r>
      <w:r w:rsidRPr="00715E74">
        <w:rPr>
          <w:rFonts w:ascii="Batang" w:eastAsia="黑体" w:hAnsi="黑体" w:cs="黑体" w:hint="eastAsia"/>
          <w:sz w:val="28"/>
          <w:szCs w:val="28"/>
        </w:rPr>
        <w:t>调设备</w:t>
      </w:r>
      <w:r w:rsidRPr="00715E74">
        <w:rPr>
          <w:rFonts w:ascii="Batang" w:eastAsia="Batang" w:hAnsi="Batang" w:cs="黑体" w:hint="eastAsia"/>
          <w:sz w:val="28"/>
          <w:szCs w:val="28"/>
        </w:rPr>
        <w:t>所</w:t>
      </w:r>
      <w:r w:rsidRPr="00715E74">
        <w:rPr>
          <w:rFonts w:ascii="Batang" w:eastAsia="黑体" w:hAnsi="黑体" w:cs="黑体" w:hint="eastAsia"/>
          <w:sz w:val="28"/>
          <w:szCs w:val="28"/>
        </w:rPr>
        <w:t>产</w:t>
      </w:r>
      <w:r w:rsidRPr="00715E74">
        <w:rPr>
          <w:rFonts w:ascii="Batang" w:eastAsia="Batang" w:hAnsi="Batang" w:cs="黑体" w:hint="eastAsia"/>
          <w:sz w:val="28"/>
          <w:szCs w:val="28"/>
        </w:rPr>
        <w:t>生的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  <w:r w:rsidRPr="00715E74">
        <w:rPr>
          <w:rFonts w:ascii="Batang" w:eastAsia="Batang" w:hAnsi="Batang" w:cs="黑体" w:hint="eastAsia"/>
          <w:sz w:val="28"/>
          <w:szCs w:val="28"/>
        </w:rPr>
        <w:t>用。</w:t>
      </w:r>
    </w:p>
    <w:p w14:paraId="02F19555" w14:textId="77777777" w:rsidR="00B36B09" w:rsidRPr="00715E74" w:rsidRDefault="00B36B09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3、若乙方需</w:t>
      </w:r>
      <w:r w:rsidRPr="00715E74">
        <w:rPr>
          <w:rFonts w:ascii="Batang" w:eastAsia="黑体" w:hAnsi="黑体" w:cs="黑体" w:hint="eastAsia"/>
          <w:sz w:val="28"/>
          <w:szCs w:val="28"/>
        </w:rPr>
        <w:t>对</w:t>
      </w:r>
      <w:r w:rsidRPr="00715E74">
        <w:rPr>
          <w:rFonts w:ascii="Batang" w:eastAsia="Batang" w:hAnsi="Batang" w:cs="黑体" w:hint="eastAsia"/>
          <w:sz w:val="28"/>
          <w:szCs w:val="28"/>
        </w:rPr>
        <w:t>甲方提供的培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</w:t>
      </w:r>
      <w:r w:rsidRPr="00715E74">
        <w:rPr>
          <w:rFonts w:ascii="Batang" w:eastAsia="黑体" w:hAnsi="黑体" w:cs="黑体" w:hint="eastAsia"/>
          <w:sz w:val="28"/>
          <w:szCs w:val="28"/>
        </w:rPr>
        <w:t>进</w:t>
      </w:r>
      <w:r w:rsidRPr="007C0953">
        <w:rPr>
          <w:rFonts w:ascii="Batang" w:eastAsia="Batang" w:hAnsi="Batang" w:cs="黑体" w:hint="eastAsia"/>
          <w:sz w:val="28"/>
          <w:szCs w:val="28"/>
        </w:rPr>
        <w:t>行装</w:t>
      </w:r>
      <w:r w:rsidRPr="007C0953">
        <w:rPr>
          <w:rFonts w:ascii="Batang" w:eastAsia="黑体" w:hAnsi="Batang" w:cs="黑体" w:hint="eastAsia"/>
          <w:sz w:val="28"/>
          <w:szCs w:val="28"/>
        </w:rPr>
        <w:t>饰</w:t>
      </w:r>
      <w:r w:rsidRPr="007C0953">
        <w:rPr>
          <w:rFonts w:ascii="Batang" w:eastAsia="Batang" w:hAnsi="Batang" w:cs="黑体" w:hint="eastAsia"/>
          <w:sz w:val="28"/>
          <w:szCs w:val="28"/>
        </w:rPr>
        <w:t>装修，布置且装</w:t>
      </w:r>
      <w:r w:rsidRPr="007C0953">
        <w:rPr>
          <w:rFonts w:ascii="Batang" w:eastAsia="黑体" w:hAnsi="Batang" w:cs="黑体" w:hint="eastAsia"/>
          <w:sz w:val="28"/>
          <w:szCs w:val="28"/>
        </w:rPr>
        <w:t>饰</w:t>
      </w:r>
      <w:r w:rsidRPr="00715E74">
        <w:rPr>
          <w:rFonts w:ascii="Batang" w:eastAsia="Batang" w:hAnsi="Batang" w:cs="黑体" w:hint="eastAsia"/>
          <w:sz w:val="28"/>
          <w:szCs w:val="28"/>
        </w:rPr>
        <w:t>装修方案</w:t>
      </w:r>
      <w:r w:rsidRPr="00715E74">
        <w:rPr>
          <w:rFonts w:ascii="Batang" w:eastAsia="黑体" w:hAnsi="黑体" w:cs="黑体" w:hint="eastAsia"/>
          <w:sz w:val="28"/>
          <w:szCs w:val="28"/>
        </w:rPr>
        <w:t>经</w:t>
      </w:r>
      <w:r w:rsidRPr="00715E74">
        <w:rPr>
          <w:rFonts w:ascii="Batang" w:eastAsia="Batang" w:hAnsi="Batang" w:cs="黑体" w:hint="eastAsia"/>
          <w:sz w:val="28"/>
          <w:szCs w:val="28"/>
        </w:rPr>
        <w:t>甲方</w:t>
      </w:r>
      <w:r w:rsidRPr="00715E74">
        <w:rPr>
          <w:rFonts w:ascii="Batang" w:eastAsia="黑体" w:hAnsi="黑体" w:cs="黑体" w:hint="eastAsia"/>
          <w:sz w:val="28"/>
          <w:szCs w:val="28"/>
        </w:rPr>
        <w:t>书</w:t>
      </w:r>
      <w:r w:rsidRPr="00715E74">
        <w:rPr>
          <w:rFonts w:ascii="Batang" w:eastAsia="Batang" w:hAnsi="Batang" w:cs="黑体" w:hint="eastAsia"/>
          <w:sz w:val="28"/>
          <w:szCs w:val="28"/>
        </w:rPr>
        <w:t>面同意的，甲方</w:t>
      </w:r>
      <w:r w:rsidRPr="00715E74">
        <w:rPr>
          <w:rFonts w:ascii="Batang" w:eastAsia="黑体" w:hAnsi="黑体" w:cs="黑体" w:hint="eastAsia"/>
          <w:sz w:val="28"/>
          <w:szCs w:val="28"/>
        </w:rPr>
        <w:t>应为</w:t>
      </w:r>
      <w:r w:rsidRPr="00715E74">
        <w:rPr>
          <w:rFonts w:ascii="Batang" w:eastAsia="Batang" w:hAnsi="Batang" w:cs="黑体" w:hint="eastAsia"/>
          <w:sz w:val="28"/>
          <w:szCs w:val="28"/>
        </w:rPr>
        <w:t>乙方的装</w:t>
      </w:r>
      <w:r w:rsidRPr="00715E74">
        <w:rPr>
          <w:rFonts w:ascii="Batang" w:eastAsia="黑体" w:hAnsi="黑体" w:cs="黑体" w:hint="eastAsia"/>
          <w:sz w:val="28"/>
          <w:szCs w:val="28"/>
        </w:rPr>
        <w:t>饰</w:t>
      </w:r>
      <w:r w:rsidRPr="00715E74">
        <w:rPr>
          <w:rFonts w:ascii="Batang" w:eastAsia="Batang" w:hAnsi="Batang" w:cs="黑体" w:hint="eastAsia"/>
          <w:sz w:val="28"/>
          <w:szCs w:val="28"/>
        </w:rPr>
        <w:t>装修、布置工作提供便利，</w:t>
      </w:r>
      <w:r w:rsidRPr="00715E74">
        <w:rPr>
          <w:rFonts w:ascii="Batang" w:eastAsia="Batang" w:hAnsi="Batang" w:cs="黑体" w:hint="eastAsia"/>
          <w:sz w:val="28"/>
          <w:szCs w:val="28"/>
        </w:rPr>
        <w:lastRenderedPageBreak/>
        <w:t>如提供相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 w:rsidRPr="00715E74">
        <w:rPr>
          <w:rFonts w:ascii="Batang" w:eastAsia="黑体" w:hAnsi="黑体" w:cs="黑体" w:hint="eastAsia"/>
          <w:sz w:val="28"/>
          <w:szCs w:val="28"/>
        </w:rPr>
        <w:t>图纸</w:t>
      </w:r>
      <w:r w:rsidRPr="00715E74">
        <w:rPr>
          <w:rFonts w:ascii="Batang" w:eastAsia="Batang" w:hAnsi="Batang" w:cs="黑体" w:hint="eastAsia"/>
          <w:sz w:val="28"/>
          <w:szCs w:val="28"/>
        </w:rPr>
        <w:t>及方便施工人</w:t>
      </w:r>
      <w:r w:rsidRPr="00715E74">
        <w:rPr>
          <w:rFonts w:ascii="Batang" w:eastAsia="黑体" w:hAnsi="黑体" w:cs="黑体" w:hint="eastAsia"/>
          <w:sz w:val="28"/>
          <w:szCs w:val="28"/>
        </w:rPr>
        <w:t>员</w:t>
      </w:r>
      <w:r w:rsidRPr="00715E74">
        <w:rPr>
          <w:rFonts w:ascii="Batang" w:eastAsia="Batang" w:hAnsi="Batang" w:cs="黑体" w:hint="eastAsia"/>
          <w:sz w:val="28"/>
          <w:szCs w:val="28"/>
        </w:rPr>
        <w:t>的出入；若乙方的装</w:t>
      </w:r>
      <w:r w:rsidRPr="00715E74">
        <w:rPr>
          <w:rFonts w:ascii="Batang" w:eastAsia="黑体" w:hAnsi="黑体" w:cs="黑体" w:hint="eastAsia"/>
          <w:sz w:val="28"/>
          <w:szCs w:val="28"/>
        </w:rPr>
        <w:t>饰</w:t>
      </w:r>
      <w:r w:rsidRPr="00715E74">
        <w:rPr>
          <w:rFonts w:ascii="Batang" w:eastAsia="Batang" w:hAnsi="Batang" w:cs="黑体" w:hint="eastAsia"/>
          <w:sz w:val="28"/>
          <w:szCs w:val="28"/>
        </w:rPr>
        <w:t>装修方案未</w:t>
      </w:r>
      <w:r w:rsidRPr="00715E74">
        <w:rPr>
          <w:rFonts w:ascii="Batang" w:eastAsia="黑体" w:hAnsi="黑体" w:cs="黑体" w:hint="eastAsia"/>
          <w:sz w:val="28"/>
          <w:szCs w:val="28"/>
        </w:rPr>
        <w:t>经</w:t>
      </w:r>
      <w:r w:rsidRPr="00715E74">
        <w:rPr>
          <w:rFonts w:ascii="Batang" w:eastAsia="Batang" w:hAnsi="Batang" w:cs="黑体" w:hint="eastAsia"/>
          <w:sz w:val="28"/>
          <w:szCs w:val="28"/>
        </w:rPr>
        <w:t>甲方</w:t>
      </w:r>
      <w:r w:rsidRPr="00715E74">
        <w:rPr>
          <w:rFonts w:ascii="Batang" w:eastAsia="黑体" w:hAnsi="黑体" w:cs="黑体" w:hint="eastAsia"/>
          <w:sz w:val="28"/>
          <w:szCs w:val="28"/>
        </w:rPr>
        <w:t>书</w:t>
      </w:r>
      <w:r w:rsidRPr="00715E74">
        <w:rPr>
          <w:rFonts w:ascii="Batang" w:eastAsia="Batang" w:hAnsi="Batang" w:cs="黑体" w:hint="eastAsia"/>
          <w:sz w:val="28"/>
          <w:szCs w:val="28"/>
        </w:rPr>
        <w:t>面同意的，甲方有</w:t>
      </w:r>
      <w:r w:rsidRPr="00715E74">
        <w:rPr>
          <w:rFonts w:ascii="Batang" w:eastAsia="黑体" w:hAnsi="黑体" w:cs="黑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拒</w:t>
      </w:r>
      <w:r w:rsidRPr="00715E74">
        <w:rPr>
          <w:rFonts w:ascii="Batang" w:eastAsia="黑体" w:hAnsi="黑体" w:cs="黑体" w:hint="eastAsia"/>
          <w:sz w:val="28"/>
          <w:szCs w:val="28"/>
        </w:rPr>
        <w:t>绝</w:t>
      </w:r>
      <w:r w:rsidRPr="00715E74">
        <w:rPr>
          <w:rFonts w:ascii="Batang" w:eastAsia="Batang" w:hAnsi="Batang" w:cs="黑体" w:hint="eastAsia"/>
          <w:sz w:val="28"/>
          <w:szCs w:val="28"/>
        </w:rPr>
        <w:t>予以配合。</w:t>
      </w:r>
    </w:p>
    <w:p w14:paraId="08FA8EE3" w14:textId="77777777" w:rsidR="00B36B09" w:rsidRPr="00715E74" w:rsidRDefault="00B36B09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4、甲方在</w:t>
      </w:r>
      <w:r w:rsidR="007C0953">
        <w:rPr>
          <w:rFonts w:ascii="宋体" w:hAnsi="宋体" w:cs="宋体" w:hint="eastAsia"/>
          <w:sz w:val="28"/>
          <w:szCs w:val="28"/>
          <w:u w:val="single"/>
        </w:rPr>
        <w:t xml:space="preserve">                                     </w:t>
      </w:r>
      <w:r w:rsidRPr="00715E74">
        <w:rPr>
          <w:rFonts w:ascii="Batang" w:eastAsia="Batang" w:hAnsi="Batang" w:cs="黑体" w:hint="eastAsia"/>
          <w:sz w:val="28"/>
          <w:szCs w:val="28"/>
        </w:rPr>
        <w:t>范</w:t>
      </w:r>
      <w:r w:rsidRPr="00715E74">
        <w:rPr>
          <w:rFonts w:ascii="Batang" w:eastAsia="黑体" w:hAnsi="黑体" w:cs="黑体" w:hint="eastAsia"/>
          <w:sz w:val="28"/>
          <w:szCs w:val="28"/>
        </w:rPr>
        <w:t>围内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对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乙方就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开设该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培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训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班的宣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传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，推广工作提供必要的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协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助，同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时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甲方有</w:t>
      </w:r>
      <w:r w:rsidR="007C0953">
        <w:rPr>
          <w:rFonts w:ascii="宋体" w:hAnsi="宋体" w:cs="宋体" w:hint="eastAsia"/>
          <w:sz w:val="28"/>
          <w:szCs w:val="28"/>
        </w:rPr>
        <w:t>权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对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乙方的宣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传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推广活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动进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行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审查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，且凡使用甲方各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种称谓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、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荣誉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、商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标标识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或其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它图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案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进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行宣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传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活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动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的，均需事先</w:t>
      </w:r>
      <w:r w:rsidR="006F4E41" w:rsidRPr="00715E74">
        <w:rPr>
          <w:rFonts w:ascii="Batang" w:eastAsia="黑体" w:hAnsi="黑体" w:cs="黑体" w:hint="eastAsia"/>
          <w:sz w:val="28"/>
          <w:szCs w:val="28"/>
        </w:rPr>
        <w:t>争</w:t>
      </w:r>
      <w:r w:rsidR="006F4E41" w:rsidRPr="00715E74">
        <w:rPr>
          <w:rFonts w:ascii="Batang" w:eastAsia="Batang" w:hAnsi="Batang" w:cs="黑体" w:hint="eastAsia"/>
          <w:sz w:val="28"/>
          <w:szCs w:val="28"/>
        </w:rPr>
        <w:t>得甲方同意。</w:t>
      </w:r>
    </w:p>
    <w:p w14:paraId="0F484601" w14:textId="77777777" w:rsidR="006F4E41" w:rsidRPr="00715E74" w:rsidRDefault="006F4E41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5、甲方</w:t>
      </w:r>
      <w:r w:rsidRPr="00715E74">
        <w:rPr>
          <w:rFonts w:ascii="Batang" w:eastAsia="黑体" w:hAnsi="黑体" w:cs="黑体" w:hint="eastAsia"/>
          <w:sz w:val="28"/>
          <w:szCs w:val="28"/>
        </w:rPr>
        <w:t>负责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</w:t>
      </w:r>
      <w:r w:rsidRPr="00715E74">
        <w:rPr>
          <w:rFonts w:ascii="Batang" w:eastAsia="黑体" w:hAnsi="黑体" w:cs="黑体" w:hint="eastAsia"/>
          <w:sz w:val="28"/>
          <w:szCs w:val="28"/>
        </w:rPr>
        <w:t>内设</w:t>
      </w:r>
      <w:r w:rsidRPr="00715E74">
        <w:rPr>
          <w:rFonts w:ascii="Batang" w:eastAsia="Batang" w:hAnsi="Batang" w:cs="黑体" w:hint="eastAsia"/>
          <w:sz w:val="28"/>
          <w:szCs w:val="28"/>
        </w:rPr>
        <w:t>施</w:t>
      </w:r>
      <w:r w:rsidRPr="00715E74">
        <w:rPr>
          <w:rFonts w:ascii="Batang" w:eastAsia="黑体" w:hAnsi="黑体" w:cs="黑体" w:hint="eastAsia"/>
          <w:sz w:val="28"/>
          <w:szCs w:val="28"/>
        </w:rPr>
        <w:t>设备</w:t>
      </w:r>
      <w:r w:rsidRPr="00715E74">
        <w:rPr>
          <w:rFonts w:ascii="Batang" w:eastAsia="Batang" w:hAnsi="Batang" w:cs="黑体" w:hint="eastAsia"/>
          <w:sz w:val="28"/>
          <w:szCs w:val="28"/>
        </w:rPr>
        <w:t>的防火安全、</w:t>
      </w:r>
      <w:r w:rsidRPr="00715E74">
        <w:rPr>
          <w:rFonts w:ascii="Batang" w:eastAsia="黑体" w:hAnsi="黑体" w:cs="黑体" w:hint="eastAsia"/>
          <w:sz w:val="28"/>
          <w:szCs w:val="28"/>
        </w:rPr>
        <w:t>清洁</w:t>
      </w:r>
      <w:r w:rsidRPr="00715E74">
        <w:rPr>
          <w:rFonts w:ascii="Batang" w:eastAsia="Batang" w:hAnsi="Batang" w:cs="黑体" w:hint="eastAsia"/>
          <w:sz w:val="28"/>
          <w:szCs w:val="28"/>
        </w:rPr>
        <w:t>工作，但不承担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</w:t>
      </w:r>
      <w:r w:rsidRPr="00715E74">
        <w:rPr>
          <w:rFonts w:ascii="Batang" w:eastAsia="黑体" w:hAnsi="黑体" w:cs="黑体" w:hint="eastAsia"/>
          <w:sz w:val="28"/>
          <w:szCs w:val="28"/>
        </w:rPr>
        <w:t>学员</w:t>
      </w:r>
      <w:r w:rsidRPr="00715E74">
        <w:rPr>
          <w:rFonts w:ascii="Batang" w:eastAsia="Batang" w:hAnsi="Batang" w:cs="黑体" w:hint="eastAsia"/>
          <w:sz w:val="28"/>
          <w:szCs w:val="28"/>
        </w:rPr>
        <w:t>的安全保障</w:t>
      </w:r>
      <w:r w:rsidRPr="00715E74">
        <w:rPr>
          <w:rFonts w:ascii="Batang" w:eastAsia="黑体" w:hAnsi="黑体" w:cs="黑体" w:hint="eastAsia"/>
          <w:sz w:val="28"/>
          <w:szCs w:val="28"/>
        </w:rPr>
        <w:t>义务</w:t>
      </w:r>
      <w:r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62B24CEC" w14:textId="77777777" w:rsidR="006F4E41" w:rsidRPr="00715E74" w:rsidRDefault="006F4E41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6、甲方有</w:t>
      </w:r>
      <w:r w:rsidRPr="00715E74">
        <w:rPr>
          <w:rFonts w:ascii="Batang" w:eastAsia="黑体" w:hAnsi="黑体" w:cs="黑体" w:hint="eastAsia"/>
          <w:sz w:val="28"/>
          <w:szCs w:val="28"/>
        </w:rPr>
        <w:t>权监</w:t>
      </w:r>
      <w:r w:rsidRPr="00715E74">
        <w:rPr>
          <w:rFonts w:ascii="Batang" w:eastAsia="Batang" w:hAnsi="Batang" w:cs="黑体" w:hint="eastAsia"/>
          <w:sz w:val="28"/>
          <w:szCs w:val="28"/>
        </w:rPr>
        <w:t>督乙方培</w:t>
      </w:r>
      <w:r w:rsidRPr="00715E74">
        <w:rPr>
          <w:rFonts w:ascii="Batang" w:eastAsia="黑体" w:hAnsi="黑体" w:cs="黑体" w:hint="eastAsia"/>
          <w:sz w:val="28"/>
          <w:szCs w:val="28"/>
        </w:rPr>
        <w:t>训教学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 w:rsidRPr="00715E74">
        <w:rPr>
          <w:rFonts w:ascii="Batang" w:eastAsia="黑体" w:hAnsi="黑体" w:cs="黑体" w:hint="eastAsia"/>
          <w:sz w:val="28"/>
          <w:szCs w:val="28"/>
        </w:rPr>
        <w:t>质</w:t>
      </w:r>
      <w:r w:rsidRPr="00715E74">
        <w:rPr>
          <w:rFonts w:ascii="Batang" w:eastAsia="Batang" w:hAnsi="Batang" w:cs="黑体" w:hint="eastAsia"/>
          <w:sz w:val="28"/>
          <w:szCs w:val="28"/>
        </w:rPr>
        <w:t>量</w:t>
      </w:r>
      <w:r w:rsidRPr="00715E74">
        <w:rPr>
          <w:rFonts w:ascii="Batang" w:eastAsia="黑体" w:hAnsi="黑体" w:cs="黑体" w:hint="eastAsia"/>
          <w:sz w:val="28"/>
          <w:szCs w:val="28"/>
        </w:rPr>
        <w:t>并</w:t>
      </w:r>
      <w:r w:rsidRPr="00715E74">
        <w:rPr>
          <w:rFonts w:ascii="Batang" w:eastAsia="Batang" w:hAnsi="Batang" w:cs="黑体" w:hint="eastAsia"/>
          <w:sz w:val="28"/>
          <w:szCs w:val="28"/>
        </w:rPr>
        <w:t>督促乙方改</w:t>
      </w:r>
      <w:r w:rsidRPr="00715E74">
        <w:rPr>
          <w:rFonts w:ascii="Batang" w:eastAsia="黑体" w:hAnsi="黑体" w:cs="黑体" w:hint="eastAsia"/>
          <w:sz w:val="28"/>
          <w:szCs w:val="28"/>
        </w:rPr>
        <w:t>进</w:t>
      </w:r>
      <w:r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6D3DF002" w14:textId="77777777" w:rsidR="006F4E41" w:rsidRPr="00715E74" w:rsidRDefault="006F4E41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7、合作期限</w:t>
      </w:r>
      <w:r w:rsidRPr="00715E74">
        <w:rPr>
          <w:rFonts w:ascii="Batang" w:eastAsia="黑体" w:hAnsi="黑体" w:cs="黑体" w:hint="eastAsia"/>
          <w:sz w:val="28"/>
          <w:szCs w:val="28"/>
        </w:rPr>
        <w:t>内</w:t>
      </w:r>
      <w:r w:rsidRPr="00715E74">
        <w:rPr>
          <w:rFonts w:ascii="Batang" w:eastAsia="Batang" w:hAnsi="Batang" w:cs="黑体" w:hint="eastAsia"/>
          <w:sz w:val="28"/>
          <w:szCs w:val="28"/>
        </w:rPr>
        <w:t>，</w:t>
      </w:r>
      <w:r w:rsidRPr="00715E74">
        <w:rPr>
          <w:rFonts w:ascii="Batang" w:eastAsia="黑体" w:hAnsi="黑体" w:cs="黑体" w:hint="eastAsia"/>
          <w:sz w:val="28"/>
          <w:szCs w:val="28"/>
        </w:rPr>
        <w:t>对</w:t>
      </w:r>
      <w:r w:rsidRPr="00715E74">
        <w:rPr>
          <w:rFonts w:ascii="Batang" w:eastAsia="Batang" w:hAnsi="Batang" w:cs="黑体" w:hint="eastAsia"/>
          <w:sz w:val="28"/>
          <w:szCs w:val="28"/>
        </w:rPr>
        <w:t>因乙方原因造成的培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地及甲方提供的</w:t>
      </w:r>
      <w:r w:rsidRPr="00715E74">
        <w:rPr>
          <w:rFonts w:ascii="Batang" w:eastAsia="黑体" w:hAnsi="黑体" w:cs="黑体" w:hint="eastAsia"/>
          <w:sz w:val="28"/>
          <w:szCs w:val="28"/>
        </w:rPr>
        <w:t>设</w:t>
      </w:r>
      <w:r w:rsidRPr="00715E74">
        <w:rPr>
          <w:rFonts w:ascii="Batang" w:eastAsia="Batang" w:hAnsi="Batang" w:cs="黑体" w:hint="eastAsia"/>
          <w:sz w:val="28"/>
          <w:szCs w:val="28"/>
        </w:rPr>
        <w:t>施</w:t>
      </w:r>
      <w:r w:rsidRPr="00715E74">
        <w:rPr>
          <w:rFonts w:ascii="Batang" w:eastAsia="黑体" w:hAnsi="黑体" w:cs="黑体" w:hint="eastAsia"/>
          <w:sz w:val="28"/>
          <w:szCs w:val="28"/>
        </w:rPr>
        <w:t>设备损</w:t>
      </w:r>
      <w:r w:rsidRPr="00715E74">
        <w:rPr>
          <w:rFonts w:ascii="Batang" w:eastAsia="Batang" w:hAnsi="Batang" w:cs="黑体" w:hint="eastAsia"/>
          <w:sz w:val="28"/>
          <w:szCs w:val="28"/>
        </w:rPr>
        <w:t>坏的，甲方有</w:t>
      </w:r>
      <w:r w:rsidR="007C0953">
        <w:rPr>
          <w:rFonts w:ascii="宋体" w:hAnsi="宋体" w:cs="宋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向乙方索</w:t>
      </w:r>
      <w:r w:rsidRPr="00715E74">
        <w:rPr>
          <w:rFonts w:ascii="Batang" w:eastAsia="黑体" w:hAnsi="黑体" w:cs="黑体" w:hint="eastAsia"/>
          <w:sz w:val="28"/>
          <w:szCs w:val="28"/>
        </w:rPr>
        <w:t>赔</w:t>
      </w:r>
      <w:r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7C2D5F07" w14:textId="77777777" w:rsidR="006F4E41" w:rsidRPr="00715E74" w:rsidRDefault="006F4E41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（二）乙方的</w:t>
      </w:r>
      <w:r w:rsidRPr="00715E74">
        <w:rPr>
          <w:rFonts w:ascii="Batang" w:eastAsia="黑体" w:hAnsi="黑体" w:cs="黑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利</w:t>
      </w:r>
      <w:r w:rsidRPr="00715E74">
        <w:rPr>
          <w:rFonts w:ascii="Batang" w:eastAsia="黑体" w:hAnsi="黑体" w:cs="黑体" w:hint="eastAsia"/>
          <w:sz w:val="28"/>
          <w:szCs w:val="28"/>
        </w:rPr>
        <w:t>义务</w:t>
      </w:r>
    </w:p>
    <w:p w14:paraId="73A39BBB" w14:textId="77777777" w:rsidR="006F4E41" w:rsidRPr="00715E74" w:rsidRDefault="006F4E41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1、乙方必</w:t>
      </w:r>
      <w:r w:rsidRPr="00715E74">
        <w:rPr>
          <w:rFonts w:ascii="Batang" w:eastAsia="黑体" w:hAnsi="黑体" w:cs="黑体" w:hint="eastAsia"/>
          <w:sz w:val="28"/>
          <w:szCs w:val="28"/>
        </w:rPr>
        <w:t>须</w:t>
      </w:r>
      <w:r w:rsidRPr="00715E74">
        <w:rPr>
          <w:rFonts w:ascii="Batang" w:eastAsia="Batang" w:hAnsi="Batang" w:cs="黑体" w:hint="eastAsia"/>
          <w:sz w:val="28"/>
          <w:szCs w:val="28"/>
        </w:rPr>
        <w:t>按法律法</w:t>
      </w:r>
      <w:r w:rsidRPr="00715E74">
        <w:rPr>
          <w:rFonts w:ascii="Batang" w:eastAsia="黑体" w:hAnsi="黑体" w:cs="黑体" w:hint="eastAsia"/>
          <w:sz w:val="28"/>
          <w:szCs w:val="28"/>
        </w:rPr>
        <w:t>规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 w:rsidRPr="00715E74">
        <w:rPr>
          <w:rFonts w:ascii="Batang" w:eastAsia="黑体" w:hAnsi="黑体" w:cs="黑体" w:hint="eastAsia"/>
          <w:sz w:val="28"/>
          <w:szCs w:val="28"/>
        </w:rPr>
        <w:t>规</w:t>
      </w:r>
      <w:r w:rsidRPr="00715E74">
        <w:rPr>
          <w:rFonts w:ascii="Batang" w:eastAsia="Batang" w:hAnsi="Batang" w:cs="黑体" w:hint="eastAsia"/>
          <w:sz w:val="28"/>
          <w:szCs w:val="28"/>
        </w:rPr>
        <w:t>定向政府相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部</w:t>
      </w:r>
      <w:r w:rsidRPr="00715E74">
        <w:rPr>
          <w:rFonts w:ascii="Batang" w:eastAsia="黑体" w:hAnsi="黑体" w:cs="黑体" w:hint="eastAsia"/>
          <w:sz w:val="28"/>
          <w:szCs w:val="28"/>
        </w:rPr>
        <w:t>门办</w:t>
      </w:r>
      <w:r w:rsidRPr="00715E74">
        <w:rPr>
          <w:rFonts w:ascii="Batang" w:eastAsia="Batang" w:hAnsi="Batang" w:cs="黑体" w:hint="eastAsia"/>
          <w:sz w:val="28"/>
          <w:szCs w:val="28"/>
        </w:rPr>
        <w:t>理</w:t>
      </w:r>
      <w:r w:rsidRPr="00715E74">
        <w:rPr>
          <w:rFonts w:ascii="Batang" w:eastAsia="黑体" w:hAnsi="黑体" w:cs="黑体" w:hint="eastAsia"/>
          <w:sz w:val="28"/>
          <w:szCs w:val="28"/>
        </w:rPr>
        <w:t>开设该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班的所有手</w:t>
      </w:r>
      <w:r w:rsidRPr="00715E74">
        <w:rPr>
          <w:rFonts w:ascii="Batang" w:eastAsia="黑体" w:hAnsi="黑体" w:cs="黑体" w:hint="eastAsia"/>
          <w:sz w:val="28"/>
          <w:szCs w:val="28"/>
        </w:rPr>
        <w:t>续并</w:t>
      </w:r>
      <w:r w:rsidRPr="00715E74">
        <w:rPr>
          <w:rFonts w:ascii="Batang" w:eastAsia="Batang" w:hAnsi="Batang" w:cs="黑体" w:hint="eastAsia"/>
          <w:sz w:val="28"/>
          <w:szCs w:val="28"/>
        </w:rPr>
        <w:t>承担因此</w:t>
      </w:r>
      <w:r w:rsidRPr="00715E74">
        <w:rPr>
          <w:rFonts w:ascii="Batang" w:eastAsia="黑体" w:hAnsi="黑体" w:cs="黑体" w:hint="eastAsia"/>
          <w:sz w:val="28"/>
          <w:szCs w:val="28"/>
        </w:rPr>
        <w:t>产</w:t>
      </w:r>
      <w:r w:rsidRPr="00715E74">
        <w:rPr>
          <w:rFonts w:ascii="Batang" w:eastAsia="Batang" w:hAnsi="Batang" w:cs="黑体" w:hint="eastAsia"/>
          <w:sz w:val="28"/>
          <w:szCs w:val="28"/>
        </w:rPr>
        <w:t>生的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  <w:r w:rsidRPr="00715E74">
        <w:rPr>
          <w:rFonts w:ascii="Batang" w:eastAsia="Batang" w:hAnsi="Batang" w:cs="黑体" w:hint="eastAsia"/>
          <w:sz w:val="28"/>
          <w:szCs w:val="28"/>
        </w:rPr>
        <w:t>用，且</w:t>
      </w:r>
      <w:r w:rsidRPr="00715E74">
        <w:rPr>
          <w:rFonts w:ascii="Batang" w:eastAsia="黑体" w:hAnsi="黑体" w:cs="黑体" w:hint="eastAsia"/>
          <w:sz w:val="28"/>
          <w:szCs w:val="28"/>
        </w:rPr>
        <w:t>办学过</w:t>
      </w:r>
      <w:r w:rsidRPr="00715E74">
        <w:rPr>
          <w:rFonts w:ascii="Batang" w:eastAsia="Batang" w:hAnsi="Batang" w:cs="黑体" w:hint="eastAsia"/>
          <w:sz w:val="28"/>
          <w:szCs w:val="28"/>
        </w:rPr>
        <w:t>程</w:t>
      </w:r>
      <w:r w:rsidRPr="00715E74">
        <w:rPr>
          <w:rFonts w:ascii="Batang" w:eastAsia="黑体" w:hAnsi="黑体" w:cs="黑体" w:hint="eastAsia"/>
          <w:sz w:val="28"/>
          <w:szCs w:val="28"/>
        </w:rPr>
        <w:t>应</w:t>
      </w:r>
      <w:r w:rsidRPr="00715E74">
        <w:rPr>
          <w:rFonts w:ascii="Batang" w:eastAsia="Batang" w:hAnsi="Batang" w:cs="黑体" w:hint="eastAsia"/>
          <w:sz w:val="28"/>
          <w:szCs w:val="28"/>
        </w:rPr>
        <w:t>遵循法律、法</w:t>
      </w:r>
      <w:r w:rsidRPr="00715E74">
        <w:rPr>
          <w:rFonts w:ascii="Batang" w:eastAsia="黑体" w:hAnsi="黑体" w:cs="黑体" w:hint="eastAsia"/>
          <w:sz w:val="28"/>
          <w:szCs w:val="28"/>
        </w:rPr>
        <w:t>规</w:t>
      </w:r>
      <w:r w:rsidRPr="00715E74">
        <w:rPr>
          <w:rFonts w:ascii="Batang" w:eastAsia="Batang" w:hAnsi="Batang" w:cs="黑体" w:hint="eastAsia"/>
          <w:sz w:val="28"/>
          <w:szCs w:val="28"/>
        </w:rPr>
        <w:t>及相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主管部</w:t>
      </w:r>
      <w:r w:rsidRPr="00715E74">
        <w:rPr>
          <w:rFonts w:ascii="Batang" w:eastAsia="黑体" w:hAnsi="黑体" w:cs="黑体" w:hint="eastAsia"/>
          <w:sz w:val="28"/>
          <w:szCs w:val="28"/>
        </w:rPr>
        <w:t>门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 w:rsidRPr="00715E74">
        <w:rPr>
          <w:rFonts w:ascii="Batang" w:eastAsia="黑体" w:hAnsi="黑体" w:cs="黑体" w:hint="eastAsia"/>
          <w:sz w:val="28"/>
          <w:szCs w:val="28"/>
        </w:rPr>
        <w:t>规</w:t>
      </w:r>
      <w:r w:rsidRPr="00715E74">
        <w:rPr>
          <w:rFonts w:ascii="Batang" w:eastAsia="Batang" w:hAnsi="Batang" w:cs="黑体" w:hint="eastAsia"/>
          <w:sz w:val="28"/>
          <w:szCs w:val="28"/>
        </w:rPr>
        <w:t>章和</w:t>
      </w:r>
      <w:r w:rsidRPr="00715E74">
        <w:rPr>
          <w:rFonts w:ascii="Batang" w:eastAsia="黑体" w:hAnsi="黑体" w:cs="黑体" w:hint="eastAsia"/>
          <w:sz w:val="28"/>
          <w:szCs w:val="28"/>
        </w:rPr>
        <w:t>规</w:t>
      </w:r>
      <w:r w:rsidRPr="00715E74">
        <w:rPr>
          <w:rFonts w:ascii="Batang" w:eastAsia="Batang" w:hAnsi="Batang" w:cs="黑体" w:hint="eastAsia"/>
          <w:sz w:val="28"/>
          <w:szCs w:val="28"/>
        </w:rPr>
        <w:t>范。否</w:t>
      </w:r>
      <w:r w:rsidRPr="00715E74">
        <w:rPr>
          <w:rFonts w:ascii="Batang" w:eastAsia="黑体" w:hAnsi="黑体" w:cs="黑体" w:hint="eastAsia"/>
          <w:sz w:val="28"/>
          <w:szCs w:val="28"/>
        </w:rPr>
        <w:t>则</w:t>
      </w:r>
      <w:r w:rsidRPr="00715E74">
        <w:rPr>
          <w:rFonts w:ascii="Batang" w:eastAsia="Batang" w:hAnsi="Batang" w:cs="黑体" w:hint="eastAsia"/>
          <w:sz w:val="28"/>
          <w:szCs w:val="28"/>
        </w:rPr>
        <w:t>，因此被政府部</w:t>
      </w:r>
      <w:r w:rsidRPr="00715E74">
        <w:rPr>
          <w:rFonts w:ascii="Batang" w:eastAsia="黑体" w:hAnsi="黑体" w:cs="黑体" w:hint="eastAsia"/>
          <w:sz w:val="28"/>
          <w:szCs w:val="28"/>
        </w:rPr>
        <w:t>门罚</w:t>
      </w:r>
      <w:r w:rsidRPr="00715E74">
        <w:rPr>
          <w:rFonts w:ascii="Batang" w:eastAsia="Batang" w:hAnsi="Batang" w:cs="黑体" w:hint="eastAsia"/>
          <w:sz w:val="28"/>
          <w:szCs w:val="28"/>
        </w:rPr>
        <w:t>款及其他</w:t>
      </w:r>
      <w:r w:rsidRPr="00715E74">
        <w:rPr>
          <w:rFonts w:ascii="Batang" w:eastAsia="黑体" w:hAnsi="黑体" w:cs="黑体" w:hint="eastAsia"/>
          <w:sz w:val="28"/>
          <w:szCs w:val="28"/>
        </w:rPr>
        <w:t>责</w:t>
      </w:r>
      <w:r w:rsidRPr="00715E74">
        <w:rPr>
          <w:rFonts w:ascii="Batang" w:eastAsia="Batang" w:hAnsi="Batang" w:cs="黑体" w:hint="eastAsia"/>
          <w:sz w:val="28"/>
          <w:szCs w:val="28"/>
        </w:rPr>
        <w:t>任由乙方承担。</w:t>
      </w:r>
    </w:p>
    <w:p w14:paraId="669A4F70" w14:textId="77777777" w:rsidR="006F4E41" w:rsidRPr="00715E74" w:rsidRDefault="006F4E41" w:rsidP="00B36B09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2、乙方</w:t>
      </w:r>
      <w:r w:rsidRPr="00715E74">
        <w:rPr>
          <w:rFonts w:ascii="Batang" w:eastAsia="黑体" w:hAnsi="黑体" w:cs="黑体" w:hint="eastAsia"/>
          <w:sz w:val="28"/>
          <w:szCs w:val="28"/>
        </w:rPr>
        <w:t>负责开办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训课</w:t>
      </w:r>
      <w:r w:rsidRPr="00715E74">
        <w:rPr>
          <w:rFonts w:ascii="Batang" w:eastAsia="Batang" w:hAnsi="Batang" w:cs="黑体" w:hint="eastAsia"/>
          <w:sz w:val="28"/>
          <w:szCs w:val="28"/>
        </w:rPr>
        <w:t>程的</w:t>
      </w:r>
      <w:r w:rsidRPr="00715E74">
        <w:rPr>
          <w:rFonts w:ascii="Batang" w:eastAsia="黑体" w:hAnsi="黑体" w:cs="黑体" w:hint="eastAsia"/>
          <w:sz w:val="28"/>
          <w:szCs w:val="28"/>
        </w:rPr>
        <w:t>规划</w:t>
      </w:r>
      <w:r w:rsidRPr="00715E74">
        <w:rPr>
          <w:rFonts w:ascii="Batang" w:eastAsia="Batang" w:hAnsi="Batang" w:cs="黑体" w:hint="eastAsia"/>
          <w:sz w:val="28"/>
          <w:szCs w:val="28"/>
        </w:rPr>
        <w:t>、</w:t>
      </w:r>
      <w:r w:rsidRPr="00715E74">
        <w:rPr>
          <w:rFonts w:ascii="Batang" w:eastAsia="黑体" w:hAnsi="黑体" w:cs="黑体" w:hint="eastAsia"/>
          <w:sz w:val="28"/>
          <w:szCs w:val="28"/>
        </w:rPr>
        <w:t>设计</w:t>
      </w:r>
      <w:r w:rsidRPr="00715E74">
        <w:rPr>
          <w:rFonts w:ascii="Batang" w:eastAsia="Batang" w:hAnsi="Batang" w:cs="黑体" w:hint="eastAsia"/>
          <w:sz w:val="28"/>
          <w:szCs w:val="28"/>
        </w:rPr>
        <w:t>、</w:t>
      </w:r>
      <w:r w:rsidRPr="00715E74">
        <w:rPr>
          <w:rFonts w:ascii="Batang" w:eastAsia="黑体" w:hAnsi="黑体" w:cs="黑体" w:hint="eastAsia"/>
          <w:sz w:val="28"/>
          <w:szCs w:val="28"/>
        </w:rPr>
        <w:t>教练</w:t>
      </w:r>
      <w:r w:rsidRPr="00715E74">
        <w:rPr>
          <w:rFonts w:ascii="Batang" w:eastAsia="Batang" w:hAnsi="Batang" w:cs="黑体" w:hint="eastAsia"/>
          <w:sz w:val="28"/>
          <w:szCs w:val="28"/>
        </w:rPr>
        <w:t>和</w:t>
      </w:r>
      <w:r w:rsidRPr="00715E74">
        <w:rPr>
          <w:rFonts w:ascii="Batang" w:eastAsia="黑体" w:hAnsi="黑体" w:cs="黑体" w:hint="eastAsia"/>
          <w:sz w:val="28"/>
          <w:szCs w:val="28"/>
        </w:rPr>
        <w:t>教学质</w:t>
      </w:r>
      <w:r w:rsidRPr="00715E74">
        <w:rPr>
          <w:rFonts w:ascii="Batang" w:eastAsia="Batang" w:hAnsi="Batang" w:cs="黑体" w:hint="eastAsia"/>
          <w:sz w:val="28"/>
          <w:szCs w:val="28"/>
        </w:rPr>
        <w:t>量的管理、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培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训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班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办学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所需的</w:t>
      </w:r>
      <w:r w:rsidR="007C0953">
        <w:rPr>
          <w:rFonts w:ascii="Batang" w:eastAsia="黑体" w:hAnsi="黑体" w:cs="黑体" w:hint="eastAsia"/>
          <w:sz w:val="28"/>
          <w:szCs w:val="28"/>
        </w:rPr>
        <w:t>各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类办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公、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教学设备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、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资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料的采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购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以及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负责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培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训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具体工作的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实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施。乙方在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该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培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训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班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开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展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业务时应当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服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从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相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应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的政府部</w:t>
      </w:r>
      <w:r w:rsidR="00ED282A" w:rsidRPr="00715E74">
        <w:rPr>
          <w:rFonts w:ascii="Batang" w:eastAsia="黑体" w:hAnsi="黑体" w:cs="黑体" w:hint="eastAsia"/>
          <w:sz w:val="28"/>
          <w:szCs w:val="28"/>
        </w:rPr>
        <w:t>门</w:t>
      </w:r>
      <w:r w:rsidR="00ED282A" w:rsidRPr="00715E74">
        <w:rPr>
          <w:rFonts w:ascii="Batang" w:eastAsia="Batang" w:hAnsi="Batang" w:cs="黑体" w:hint="eastAsia"/>
          <w:sz w:val="28"/>
          <w:szCs w:val="28"/>
        </w:rPr>
        <w:t>的管理。</w:t>
      </w:r>
    </w:p>
    <w:p w14:paraId="48E67B4A" w14:textId="77777777" w:rsidR="00ED282A" w:rsidRDefault="00ED282A" w:rsidP="00B36B09">
      <w:pPr>
        <w:spacing w:line="360" w:lineRule="auto"/>
        <w:ind w:firstLineChars="250" w:firstLine="700"/>
        <w:jc w:val="left"/>
        <w:rPr>
          <w:rFonts w:ascii="黑体" w:eastAsia="黑体" w:hAnsi="黑体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3、乙方</w:t>
      </w:r>
      <w:r w:rsidRPr="00715E74">
        <w:rPr>
          <w:rFonts w:ascii="Batang" w:eastAsia="黑体" w:hAnsi="黑体" w:cs="黑体" w:hint="eastAsia"/>
          <w:sz w:val="28"/>
          <w:szCs w:val="28"/>
        </w:rPr>
        <w:t>负责</w:t>
      </w:r>
      <w:r w:rsidRPr="00715E74">
        <w:rPr>
          <w:rFonts w:ascii="Batang" w:eastAsia="Batang" w:hAnsi="Batang" w:cs="黑体" w:hint="eastAsia"/>
          <w:sz w:val="28"/>
          <w:szCs w:val="28"/>
        </w:rPr>
        <w:t>制定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班每期的培</w:t>
      </w:r>
      <w:r w:rsidRPr="00715E74">
        <w:rPr>
          <w:rFonts w:ascii="Batang" w:eastAsia="黑体" w:hAnsi="黑体" w:cs="黑体" w:hint="eastAsia"/>
          <w:sz w:val="28"/>
          <w:szCs w:val="28"/>
        </w:rPr>
        <w:t>训课时</w:t>
      </w:r>
      <w:r w:rsidRPr="00715E74">
        <w:rPr>
          <w:rFonts w:ascii="Batang" w:eastAsia="Batang" w:hAnsi="Batang" w:cs="黑体" w:hint="eastAsia"/>
          <w:sz w:val="28"/>
          <w:szCs w:val="28"/>
        </w:rPr>
        <w:t>和培</w:t>
      </w:r>
      <w:r w:rsidRPr="00715E74">
        <w:rPr>
          <w:rFonts w:ascii="Batang" w:eastAsia="黑体" w:hAnsi="黑体" w:cs="黑体" w:hint="eastAsia"/>
          <w:sz w:val="28"/>
          <w:szCs w:val="28"/>
        </w:rPr>
        <w:t>训费</w:t>
      </w:r>
      <w:r w:rsidRPr="00715E74">
        <w:rPr>
          <w:rFonts w:ascii="Batang" w:eastAsia="Batang" w:hAnsi="Batang" w:cs="黑体" w:hint="eastAsia"/>
          <w:sz w:val="28"/>
          <w:szCs w:val="28"/>
        </w:rPr>
        <w:t>收</w:t>
      </w:r>
      <w:r w:rsidRPr="00715E74">
        <w:rPr>
          <w:rFonts w:ascii="Batang" w:eastAsia="黑体" w:hAnsi="黑体" w:cs="黑体" w:hint="eastAsia"/>
          <w:sz w:val="28"/>
          <w:szCs w:val="28"/>
        </w:rPr>
        <w:t>费标</w:t>
      </w:r>
      <w:r w:rsidRPr="00715E74">
        <w:rPr>
          <w:rFonts w:ascii="Batang" w:eastAsia="Batang" w:hAnsi="Batang" w:cs="黑体" w:hint="eastAsia"/>
          <w:sz w:val="28"/>
          <w:szCs w:val="28"/>
        </w:rPr>
        <w:t>准，</w:t>
      </w:r>
      <w:r w:rsidRPr="00715E74">
        <w:rPr>
          <w:rFonts w:ascii="Batang" w:eastAsia="黑体" w:hAnsi="黑体" w:cs="黑体" w:hint="eastAsia"/>
          <w:sz w:val="28"/>
          <w:szCs w:val="28"/>
        </w:rPr>
        <w:t>经</w:t>
      </w:r>
      <w:r w:rsidRPr="00715E74">
        <w:rPr>
          <w:rFonts w:ascii="Batang" w:eastAsia="Batang" w:hAnsi="Batang" w:cs="黑体" w:hint="eastAsia"/>
          <w:sz w:val="28"/>
          <w:szCs w:val="28"/>
        </w:rPr>
        <w:t>甲乙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</w:t>
      </w:r>
      <w:r w:rsidRPr="00715E74">
        <w:rPr>
          <w:rFonts w:ascii="Batang" w:eastAsia="黑体" w:hAnsi="黑体" w:cs="黑体" w:hint="eastAsia"/>
          <w:sz w:val="28"/>
          <w:szCs w:val="28"/>
        </w:rPr>
        <w:t>协</w:t>
      </w:r>
      <w:r w:rsidRPr="00715E74">
        <w:rPr>
          <w:rFonts w:ascii="Batang" w:eastAsia="Batang" w:hAnsi="Batang" w:cs="黑体" w:hint="eastAsia"/>
          <w:sz w:val="28"/>
          <w:szCs w:val="28"/>
        </w:rPr>
        <w:t>商一致后</w:t>
      </w:r>
      <w:r w:rsidRPr="00715E74">
        <w:rPr>
          <w:rFonts w:ascii="Batang" w:eastAsia="黑体" w:hAnsi="黑体" w:cs="黑体" w:hint="eastAsia"/>
          <w:sz w:val="28"/>
          <w:szCs w:val="28"/>
        </w:rPr>
        <w:t>执</w:t>
      </w:r>
      <w:r w:rsidRPr="00715E74">
        <w:rPr>
          <w:rFonts w:ascii="Batang" w:eastAsia="Batang" w:hAnsi="Batang" w:cs="黑体" w:hint="eastAsia"/>
          <w:sz w:val="28"/>
          <w:szCs w:val="28"/>
        </w:rPr>
        <w:t>行。乙方</w:t>
      </w:r>
      <w:r w:rsidRPr="00715E74">
        <w:rPr>
          <w:rFonts w:ascii="Batang" w:eastAsia="黑体" w:hAnsi="黑体" w:cs="黑体" w:hint="eastAsia"/>
          <w:sz w:val="28"/>
          <w:szCs w:val="28"/>
        </w:rPr>
        <w:t>须</w:t>
      </w:r>
      <w:r w:rsidRPr="00715E74">
        <w:rPr>
          <w:rFonts w:ascii="Batang" w:eastAsia="Batang" w:hAnsi="Batang" w:cs="黑体" w:hint="eastAsia"/>
          <w:sz w:val="28"/>
          <w:szCs w:val="28"/>
        </w:rPr>
        <w:t>按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方商定的培</w:t>
      </w:r>
      <w:r w:rsidRPr="00715E74">
        <w:rPr>
          <w:rFonts w:ascii="Batang" w:eastAsia="黑体" w:hAnsi="黑体" w:cs="黑体" w:hint="eastAsia"/>
          <w:sz w:val="28"/>
          <w:szCs w:val="28"/>
        </w:rPr>
        <w:t>训计划进</w:t>
      </w:r>
      <w:r w:rsidRPr="00715E74">
        <w:rPr>
          <w:rFonts w:ascii="Batang" w:eastAsia="Batang" w:hAnsi="Batang" w:cs="黑体" w:hint="eastAsia"/>
          <w:sz w:val="28"/>
          <w:szCs w:val="28"/>
        </w:rPr>
        <w:t>行培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，如因特殊情</w:t>
      </w:r>
      <w:r w:rsidRPr="00715E74">
        <w:rPr>
          <w:rFonts w:ascii="Batang" w:eastAsia="黑体" w:hAnsi="黑体" w:cs="黑体" w:hint="eastAsia"/>
          <w:sz w:val="28"/>
          <w:szCs w:val="28"/>
        </w:rPr>
        <w:t>况</w:t>
      </w:r>
      <w:r w:rsidRPr="00715E74">
        <w:rPr>
          <w:rFonts w:ascii="Batang" w:eastAsia="Batang" w:hAnsi="Batang" w:cs="黑体" w:hint="eastAsia"/>
          <w:sz w:val="28"/>
          <w:szCs w:val="28"/>
        </w:rPr>
        <w:t>，培</w:t>
      </w:r>
      <w:r w:rsidRPr="00715E74">
        <w:rPr>
          <w:rFonts w:ascii="Batang" w:eastAsia="黑体" w:hAnsi="黑体" w:cs="黑体" w:hint="eastAsia"/>
          <w:sz w:val="28"/>
          <w:szCs w:val="28"/>
        </w:rPr>
        <w:t>训计划</w:t>
      </w:r>
      <w:r w:rsidRPr="00715E74">
        <w:rPr>
          <w:rFonts w:ascii="Batang" w:eastAsia="Batang" w:hAnsi="Batang" w:cs="黑体" w:hint="eastAsia"/>
          <w:sz w:val="28"/>
          <w:szCs w:val="28"/>
        </w:rPr>
        <w:t>延</w:t>
      </w:r>
      <w:r w:rsidRPr="00715E74">
        <w:rPr>
          <w:rFonts w:ascii="Batang" w:eastAsia="黑体" w:hAnsi="黑体" w:cs="黑体" w:hint="eastAsia"/>
          <w:sz w:val="28"/>
          <w:szCs w:val="28"/>
        </w:rPr>
        <w:t>迟</w:t>
      </w:r>
      <w:r w:rsidRPr="00715E74">
        <w:rPr>
          <w:rFonts w:ascii="Batang" w:eastAsia="Batang" w:hAnsi="Batang" w:cs="黑体" w:hint="eastAsia"/>
          <w:sz w:val="28"/>
          <w:szCs w:val="28"/>
        </w:rPr>
        <w:t>或更改，乙方需提前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</w:t>
      </w:r>
      <w:r w:rsidRPr="00715E74">
        <w:rPr>
          <w:rFonts w:ascii="Batang" w:eastAsia="Batang" w:hAnsi="Batang" w:cs="黑体" w:hint="eastAsia"/>
          <w:sz w:val="28"/>
          <w:szCs w:val="28"/>
        </w:rPr>
        <w:t>天</w:t>
      </w:r>
      <w:r w:rsidRPr="00715E74">
        <w:rPr>
          <w:rFonts w:ascii="Batang" w:eastAsia="黑体" w:hAnsi="黑体" w:cs="黑体" w:hint="eastAsia"/>
          <w:sz w:val="28"/>
          <w:szCs w:val="28"/>
        </w:rPr>
        <w:t>书</w:t>
      </w:r>
      <w:r w:rsidRPr="00715E74">
        <w:rPr>
          <w:rFonts w:ascii="Batang" w:eastAsia="Batang" w:hAnsi="Batang" w:cs="黑体" w:hint="eastAsia"/>
          <w:sz w:val="28"/>
          <w:szCs w:val="28"/>
        </w:rPr>
        <w:t>面通知甲方和</w:t>
      </w:r>
      <w:r w:rsidRPr="00715E74">
        <w:rPr>
          <w:rFonts w:ascii="Batang" w:eastAsia="黑体" w:hAnsi="黑体" w:cs="黑体" w:hint="eastAsia"/>
          <w:sz w:val="28"/>
          <w:szCs w:val="28"/>
        </w:rPr>
        <w:t>学员</w:t>
      </w:r>
      <w:r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4D14AC89" w14:textId="77777777" w:rsidR="00ED282A" w:rsidRPr="00715E74" w:rsidRDefault="00ED282A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4、乙方</w:t>
      </w:r>
      <w:r w:rsidRPr="00715E74">
        <w:rPr>
          <w:rFonts w:ascii="Batang" w:eastAsia="黑体" w:hAnsi="黑体" w:cs="黑体" w:hint="eastAsia"/>
          <w:sz w:val="28"/>
          <w:szCs w:val="28"/>
        </w:rPr>
        <w:t>负责</w:t>
      </w:r>
      <w:r w:rsidRPr="00715E74">
        <w:rPr>
          <w:rFonts w:ascii="Batang" w:eastAsia="Batang" w:hAnsi="Batang" w:cs="黑体" w:hint="eastAsia"/>
          <w:sz w:val="28"/>
          <w:szCs w:val="28"/>
        </w:rPr>
        <w:t>聘</w:t>
      </w:r>
      <w:r w:rsidRPr="00715E74">
        <w:rPr>
          <w:rFonts w:ascii="Batang" w:eastAsia="黑体" w:hAnsi="黑体" w:cs="黑体" w:hint="eastAsia"/>
          <w:sz w:val="28"/>
          <w:szCs w:val="28"/>
        </w:rPr>
        <w:t>请资</w:t>
      </w:r>
      <w:r w:rsidRPr="00715E74">
        <w:rPr>
          <w:rFonts w:ascii="Batang" w:eastAsia="Batang" w:hAnsi="Batang" w:cs="黑体" w:hint="eastAsia"/>
          <w:sz w:val="28"/>
          <w:szCs w:val="28"/>
        </w:rPr>
        <w:t>深及</w:t>
      </w:r>
      <w:r w:rsidRPr="00715E74">
        <w:rPr>
          <w:rFonts w:ascii="Batang" w:eastAsia="黑体" w:hAnsi="黑体" w:cs="黑体" w:hint="eastAsia"/>
          <w:sz w:val="28"/>
          <w:szCs w:val="28"/>
        </w:rPr>
        <w:t>经验</w:t>
      </w:r>
      <w:r w:rsidRPr="00715E74">
        <w:rPr>
          <w:rFonts w:ascii="Batang" w:eastAsia="Batang" w:hAnsi="Batang" w:cs="黑体" w:hint="eastAsia"/>
          <w:sz w:val="28"/>
          <w:szCs w:val="28"/>
        </w:rPr>
        <w:t>丰富的</w:t>
      </w:r>
      <w:r w:rsidRPr="00715E74">
        <w:rPr>
          <w:rFonts w:ascii="Batang" w:eastAsia="黑体" w:hAnsi="黑体" w:cs="黑体" w:hint="eastAsia"/>
          <w:sz w:val="28"/>
          <w:szCs w:val="28"/>
        </w:rPr>
        <w:t>教练</w:t>
      </w:r>
      <w:r w:rsidRPr="00715E74">
        <w:rPr>
          <w:rFonts w:ascii="Batang" w:eastAsia="Batang" w:hAnsi="Batang" w:cs="黑体" w:hint="eastAsia"/>
          <w:sz w:val="28"/>
          <w:szCs w:val="28"/>
        </w:rPr>
        <w:t>（</w:t>
      </w:r>
      <w:r w:rsidRPr="00715E74">
        <w:rPr>
          <w:rFonts w:ascii="Batang" w:eastAsia="黑体" w:hAnsi="黑体" w:cs="黑体" w:hint="eastAsia"/>
          <w:sz w:val="28"/>
          <w:szCs w:val="28"/>
        </w:rPr>
        <w:t>教师</w:t>
      </w:r>
      <w:r w:rsidRPr="00715E74">
        <w:rPr>
          <w:rFonts w:ascii="Batang" w:eastAsia="Batang" w:hAnsi="Batang" w:cs="黑体" w:hint="eastAsia"/>
          <w:sz w:val="28"/>
          <w:szCs w:val="28"/>
        </w:rPr>
        <w:t>）</w:t>
      </w:r>
      <w:r w:rsidRPr="00715E74">
        <w:rPr>
          <w:rFonts w:ascii="Batang" w:eastAsia="黑体" w:hAnsi="黑体" w:cs="黑体" w:hint="eastAsia"/>
          <w:sz w:val="28"/>
          <w:szCs w:val="28"/>
        </w:rPr>
        <w:t>并</w:t>
      </w:r>
      <w:r w:rsidRPr="00715E74">
        <w:rPr>
          <w:rFonts w:ascii="Batang" w:eastAsia="Batang" w:hAnsi="Batang" w:cs="黑体" w:hint="eastAsia"/>
          <w:sz w:val="28"/>
          <w:szCs w:val="28"/>
        </w:rPr>
        <w:t>承担</w:t>
      </w:r>
      <w:r w:rsidRPr="00715E74">
        <w:rPr>
          <w:rFonts w:ascii="Batang" w:eastAsia="黑体" w:hAnsi="黑体" w:cs="黑体" w:hint="eastAsia"/>
          <w:sz w:val="28"/>
          <w:szCs w:val="28"/>
        </w:rPr>
        <w:t>教练</w:t>
      </w:r>
      <w:r w:rsidRPr="00715E74">
        <w:rPr>
          <w:rFonts w:ascii="Batang" w:eastAsia="Batang" w:hAnsi="Batang" w:cs="黑体" w:hint="eastAsia"/>
          <w:sz w:val="28"/>
          <w:szCs w:val="28"/>
        </w:rPr>
        <w:t>（</w:t>
      </w:r>
      <w:r w:rsidRPr="00715E74">
        <w:rPr>
          <w:rFonts w:ascii="Batang" w:eastAsia="黑体" w:hAnsi="黑体" w:cs="黑体" w:hint="eastAsia"/>
          <w:sz w:val="28"/>
          <w:szCs w:val="28"/>
        </w:rPr>
        <w:t>教师</w:t>
      </w:r>
      <w:r w:rsidRPr="00715E74">
        <w:rPr>
          <w:rFonts w:ascii="Batang" w:eastAsia="Batang" w:hAnsi="Batang" w:cs="黑体" w:hint="eastAsia"/>
          <w:sz w:val="28"/>
          <w:szCs w:val="28"/>
        </w:rPr>
        <w:t>）</w:t>
      </w:r>
      <w:r w:rsidRPr="00715E74">
        <w:rPr>
          <w:rFonts w:ascii="Batang" w:eastAsia="黑体" w:hAnsi="黑体" w:cs="黑体" w:hint="eastAsia"/>
          <w:sz w:val="28"/>
          <w:szCs w:val="28"/>
        </w:rPr>
        <w:t>报</w:t>
      </w:r>
      <w:r w:rsidRPr="00715E74">
        <w:rPr>
          <w:rFonts w:ascii="Batang" w:eastAsia="Batang" w:hAnsi="Batang" w:cs="黑体" w:hint="eastAsia"/>
          <w:sz w:val="28"/>
          <w:szCs w:val="28"/>
        </w:rPr>
        <w:t>酬及其</w:t>
      </w:r>
      <w:r w:rsidRPr="00715E74">
        <w:rPr>
          <w:rFonts w:ascii="Batang" w:eastAsia="黑体" w:hAnsi="黑体" w:cs="黑体" w:hint="eastAsia"/>
          <w:sz w:val="28"/>
          <w:szCs w:val="28"/>
        </w:rPr>
        <w:t>它</w:t>
      </w:r>
      <w:r w:rsidRPr="00715E74">
        <w:rPr>
          <w:rFonts w:ascii="Batang" w:eastAsia="Batang" w:hAnsi="Batang" w:cs="黑体" w:hint="eastAsia"/>
          <w:sz w:val="28"/>
          <w:szCs w:val="28"/>
        </w:rPr>
        <w:t>福利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  <w:r w:rsidRPr="00715E74">
        <w:rPr>
          <w:rFonts w:ascii="Batang" w:eastAsia="Batang" w:hAnsi="Batang" w:cs="黑体" w:hint="eastAsia"/>
          <w:sz w:val="28"/>
          <w:szCs w:val="28"/>
        </w:rPr>
        <w:t>用；</w:t>
      </w:r>
      <w:r w:rsidRPr="00715E74">
        <w:rPr>
          <w:rFonts w:ascii="Batang" w:eastAsia="黑体" w:hAnsi="黑体" w:cs="黑体" w:hint="eastAsia"/>
          <w:sz w:val="28"/>
          <w:szCs w:val="28"/>
        </w:rPr>
        <w:t>负责</w:t>
      </w:r>
      <w:r w:rsidRPr="00715E74">
        <w:rPr>
          <w:rFonts w:ascii="Batang" w:eastAsia="Batang" w:hAnsi="Batang" w:cs="黑体" w:hint="eastAsia"/>
          <w:sz w:val="28"/>
          <w:szCs w:val="28"/>
        </w:rPr>
        <w:t>其</w:t>
      </w:r>
      <w:r w:rsidRPr="00715E74">
        <w:rPr>
          <w:rFonts w:ascii="Batang" w:eastAsia="黑体" w:hAnsi="黑体" w:cs="黑体" w:hint="eastAsia"/>
          <w:sz w:val="28"/>
          <w:szCs w:val="28"/>
        </w:rPr>
        <w:t>它教职</w:t>
      </w:r>
      <w:r w:rsidRPr="00715E74">
        <w:rPr>
          <w:rFonts w:ascii="Batang" w:eastAsia="Batang" w:hAnsi="Batang" w:cs="黑体" w:hint="eastAsia"/>
          <w:sz w:val="28"/>
          <w:szCs w:val="28"/>
        </w:rPr>
        <w:t>工的聘</w:t>
      </w:r>
      <w:r w:rsidRPr="00715E74">
        <w:rPr>
          <w:rFonts w:ascii="Batang" w:eastAsia="黑体" w:hAnsi="黑体" w:cs="黑体" w:hint="eastAsia"/>
          <w:sz w:val="28"/>
          <w:szCs w:val="28"/>
        </w:rPr>
        <w:t>请并</w:t>
      </w:r>
      <w:r w:rsidRPr="00715E74">
        <w:rPr>
          <w:rFonts w:ascii="Batang" w:eastAsia="Batang" w:hAnsi="Batang" w:cs="黑体" w:hint="eastAsia"/>
          <w:sz w:val="28"/>
          <w:szCs w:val="28"/>
        </w:rPr>
        <w:t>承担因此</w:t>
      </w:r>
      <w:r w:rsidRPr="00715E74">
        <w:rPr>
          <w:rFonts w:ascii="Batang" w:eastAsia="黑体" w:hAnsi="黑体" w:cs="黑体" w:hint="eastAsia"/>
          <w:sz w:val="28"/>
          <w:szCs w:val="28"/>
        </w:rPr>
        <w:t>产</w:t>
      </w:r>
      <w:r w:rsidRPr="00715E74">
        <w:rPr>
          <w:rFonts w:ascii="Batang" w:eastAsia="Batang" w:hAnsi="Batang" w:cs="黑体" w:hint="eastAsia"/>
          <w:sz w:val="28"/>
          <w:szCs w:val="28"/>
        </w:rPr>
        <w:t>生的所有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  <w:r w:rsidRPr="00715E74">
        <w:rPr>
          <w:rFonts w:ascii="Batang" w:eastAsia="Batang" w:hAnsi="Batang" w:cs="黑体" w:hint="eastAsia"/>
          <w:sz w:val="28"/>
          <w:szCs w:val="28"/>
        </w:rPr>
        <w:t>用包括但不限于</w:t>
      </w:r>
      <w:r w:rsidRPr="00715E74">
        <w:rPr>
          <w:rFonts w:ascii="Batang" w:eastAsia="黑体" w:hAnsi="黑体" w:cs="黑体" w:hint="eastAsia"/>
          <w:sz w:val="28"/>
          <w:szCs w:val="28"/>
        </w:rPr>
        <w:t>教职</w:t>
      </w:r>
      <w:r w:rsidRPr="00715E74">
        <w:rPr>
          <w:rFonts w:ascii="Batang" w:eastAsia="Batang" w:hAnsi="Batang" w:cs="黑体" w:hint="eastAsia"/>
          <w:sz w:val="28"/>
          <w:szCs w:val="28"/>
        </w:rPr>
        <w:t>工的工</w:t>
      </w:r>
      <w:r w:rsidRPr="00715E74">
        <w:rPr>
          <w:rFonts w:ascii="Batang" w:eastAsia="黑体" w:hAnsi="黑体" w:cs="黑体" w:hint="eastAsia"/>
          <w:sz w:val="28"/>
          <w:szCs w:val="28"/>
        </w:rPr>
        <w:t>资</w:t>
      </w:r>
      <w:r w:rsidRPr="00715E74">
        <w:rPr>
          <w:rFonts w:ascii="Batang" w:eastAsia="Batang" w:hAnsi="Batang" w:cs="黑体" w:hint="eastAsia"/>
          <w:sz w:val="28"/>
          <w:szCs w:val="28"/>
        </w:rPr>
        <w:t>等。</w:t>
      </w:r>
    </w:p>
    <w:p w14:paraId="2D2BD7C4" w14:textId="77777777" w:rsidR="00ED282A" w:rsidRPr="00715E74" w:rsidRDefault="00ED282A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5、乙方</w:t>
      </w:r>
      <w:r w:rsidRPr="00715E74">
        <w:rPr>
          <w:rFonts w:ascii="Batang" w:eastAsia="黑体" w:hAnsi="黑体" w:cs="黑体" w:hint="eastAsia"/>
          <w:sz w:val="28"/>
          <w:szCs w:val="28"/>
        </w:rPr>
        <w:t>应</w:t>
      </w:r>
      <w:r w:rsidRPr="00715E74">
        <w:rPr>
          <w:rFonts w:ascii="Batang" w:eastAsia="Batang" w:hAnsi="Batang" w:cs="黑体" w:hint="eastAsia"/>
          <w:sz w:val="28"/>
          <w:szCs w:val="28"/>
        </w:rPr>
        <w:t>全力配合甲方落</w:t>
      </w:r>
      <w:r w:rsidRPr="00715E74">
        <w:rPr>
          <w:rFonts w:ascii="Batang" w:eastAsia="黑体" w:hAnsi="黑体" w:cs="黑体" w:hint="eastAsia"/>
          <w:sz w:val="28"/>
          <w:szCs w:val="28"/>
        </w:rPr>
        <w:t>实</w:t>
      </w:r>
      <w:r w:rsidRPr="00715E74">
        <w:rPr>
          <w:rFonts w:ascii="Batang" w:eastAsia="Batang" w:hAnsi="Batang" w:cs="黑体" w:hint="eastAsia"/>
          <w:sz w:val="28"/>
          <w:szCs w:val="28"/>
        </w:rPr>
        <w:t>各</w:t>
      </w:r>
      <w:r w:rsidRPr="00715E74">
        <w:rPr>
          <w:rFonts w:ascii="Batang" w:eastAsia="黑体" w:hAnsi="黑体" w:cs="黑体" w:hint="eastAsia"/>
          <w:sz w:val="28"/>
          <w:szCs w:val="28"/>
        </w:rPr>
        <w:t>项</w:t>
      </w:r>
      <w:r w:rsidRPr="00715E74">
        <w:rPr>
          <w:rFonts w:ascii="Batang" w:eastAsia="Batang" w:hAnsi="Batang" w:cs="黑体" w:hint="eastAsia"/>
          <w:sz w:val="28"/>
          <w:szCs w:val="28"/>
        </w:rPr>
        <w:t>安全措施</w:t>
      </w:r>
      <w:r w:rsidRPr="00715E74">
        <w:rPr>
          <w:rFonts w:ascii="Batang" w:eastAsia="黑体" w:hAnsi="黑体" w:cs="黑体" w:hint="eastAsia"/>
          <w:sz w:val="28"/>
          <w:szCs w:val="28"/>
        </w:rPr>
        <w:t>并</w:t>
      </w:r>
      <w:r w:rsidRPr="00715E74">
        <w:rPr>
          <w:rFonts w:ascii="Batang" w:eastAsia="Batang" w:hAnsi="Batang" w:cs="黑体" w:hint="eastAsia"/>
          <w:sz w:val="28"/>
          <w:szCs w:val="28"/>
        </w:rPr>
        <w:t>做好有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的安全宣</w:t>
      </w:r>
      <w:r w:rsidRPr="00715E74">
        <w:rPr>
          <w:rFonts w:ascii="Batang" w:eastAsia="黑体" w:hAnsi="黑体" w:cs="黑体" w:hint="eastAsia"/>
          <w:sz w:val="28"/>
          <w:szCs w:val="28"/>
        </w:rPr>
        <w:t>传</w:t>
      </w:r>
      <w:r w:rsidRPr="00715E74">
        <w:rPr>
          <w:rFonts w:ascii="Batang" w:eastAsia="Batang" w:hAnsi="Batang" w:cs="黑体" w:hint="eastAsia"/>
          <w:sz w:val="28"/>
          <w:szCs w:val="28"/>
        </w:rPr>
        <w:t>工作，</w:t>
      </w:r>
      <w:r w:rsidRPr="00715E74">
        <w:rPr>
          <w:rFonts w:ascii="Batang" w:eastAsia="黑体" w:hAnsi="黑体" w:cs="黑体" w:hint="eastAsia"/>
          <w:sz w:val="28"/>
          <w:szCs w:val="28"/>
        </w:rPr>
        <w:t>应爱护</w:t>
      </w:r>
      <w:r w:rsidRPr="00715E74">
        <w:rPr>
          <w:rFonts w:ascii="Batang" w:eastAsia="Batang" w:hAnsi="Batang" w:cs="黑体" w:hint="eastAsia"/>
          <w:sz w:val="28"/>
          <w:szCs w:val="28"/>
        </w:rPr>
        <w:t>甲方提供的</w:t>
      </w:r>
      <w:r w:rsidRPr="00715E74">
        <w:rPr>
          <w:rFonts w:ascii="Batang" w:eastAsia="黑体" w:hAnsi="黑体" w:cs="黑体" w:hint="eastAsia"/>
          <w:sz w:val="28"/>
          <w:szCs w:val="28"/>
        </w:rPr>
        <w:t>设</w:t>
      </w:r>
      <w:r w:rsidRPr="00715E74">
        <w:rPr>
          <w:rFonts w:ascii="Batang" w:eastAsia="Batang" w:hAnsi="Batang" w:cs="黑体" w:hint="eastAsia"/>
          <w:sz w:val="28"/>
          <w:szCs w:val="28"/>
        </w:rPr>
        <w:t>施</w:t>
      </w:r>
      <w:r w:rsidRPr="00715E74">
        <w:rPr>
          <w:rFonts w:ascii="Batang" w:eastAsia="黑体" w:hAnsi="黑体" w:cs="黑体" w:hint="eastAsia"/>
          <w:sz w:val="28"/>
          <w:szCs w:val="28"/>
        </w:rPr>
        <w:t>设备</w:t>
      </w:r>
      <w:r w:rsidRPr="00715E74">
        <w:rPr>
          <w:rFonts w:ascii="Batang" w:eastAsia="Batang" w:hAnsi="Batang" w:cs="黑体" w:hint="eastAsia"/>
          <w:sz w:val="28"/>
          <w:szCs w:val="28"/>
        </w:rPr>
        <w:t>，因乙方原因</w:t>
      </w:r>
      <w:r w:rsidRPr="00715E74">
        <w:rPr>
          <w:rFonts w:ascii="Batang" w:eastAsia="黑体" w:hAnsi="黑体" w:cs="黑体" w:hint="eastAsia"/>
          <w:sz w:val="28"/>
          <w:szCs w:val="28"/>
        </w:rPr>
        <w:t>损</w:t>
      </w:r>
      <w:r w:rsidRPr="00715E74">
        <w:rPr>
          <w:rFonts w:ascii="Batang" w:eastAsia="Batang" w:hAnsi="Batang" w:cs="黑体" w:hint="eastAsia"/>
          <w:sz w:val="28"/>
          <w:szCs w:val="28"/>
        </w:rPr>
        <w:t>坏</w:t>
      </w:r>
      <w:r w:rsidRPr="00715E74">
        <w:rPr>
          <w:rFonts w:ascii="Batang" w:eastAsia="黑体" w:hAnsi="黑体" w:cs="黑体" w:hint="eastAsia"/>
          <w:sz w:val="28"/>
          <w:szCs w:val="28"/>
        </w:rPr>
        <w:t>应</w:t>
      </w:r>
      <w:r w:rsidRPr="00715E74">
        <w:rPr>
          <w:rFonts w:ascii="Batang" w:eastAsia="Batang" w:hAnsi="Batang" w:cs="黑体" w:hint="eastAsia"/>
          <w:sz w:val="28"/>
          <w:szCs w:val="28"/>
        </w:rPr>
        <w:t>向甲方承担</w:t>
      </w:r>
      <w:r w:rsidRPr="00715E74">
        <w:rPr>
          <w:rFonts w:ascii="Batang" w:eastAsia="黑体" w:hAnsi="黑体" w:cs="黑体" w:hint="eastAsia"/>
          <w:sz w:val="28"/>
          <w:szCs w:val="28"/>
        </w:rPr>
        <w:t>赔偿责</w:t>
      </w:r>
      <w:r w:rsidRPr="00715E74">
        <w:rPr>
          <w:rFonts w:ascii="Batang" w:eastAsia="Batang" w:hAnsi="Batang" w:cs="黑体" w:hint="eastAsia"/>
          <w:sz w:val="28"/>
          <w:szCs w:val="28"/>
        </w:rPr>
        <w:t>任。</w:t>
      </w:r>
    </w:p>
    <w:p w14:paraId="0601456F" w14:textId="77777777" w:rsidR="00ED282A" w:rsidRPr="00715E74" w:rsidRDefault="00ED282A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6、乙方</w:t>
      </w:r>
      <w:r w:rsidRPr="00715E74">
        <w:rPr>
          <w:rFonts w:ascii="Batang" w:eastAsia="黑体" w:hAnsi="黑体" w:cs="黑体" w:hint="eastAsia"/>
          <w:sz w:val="28"/>
          <w:szCs w:val="28"/>
        </w:rPr>
        <w:t>应当举办</w:t>
      </w:r>
      <w:r w:rsidRPr="00715E74">
        <w:rPr>
          <w:rFonts w:ascii="Batang" w:eastAsia="Batang" w:hAnsi="Batang" w:cs="黑体" w:hint="eastAsia"/>
          <w:sz w:val="28"/>
          <w:szCs w:val="28"/>
        </w:rPr>
        <w:t>一些</w:t>
      </w:r>
      <w:r w:rsidRPr="00715E74">
        <w:rPr>
          <w:rFonts w:ascii="Batang" w:eastAsia="黑体" w:hAnsi="黑体" w:cs="黑体" w:hint="eastAsia"/>
          <w:sz w:val="28"/>
          <w:szCs w:val="28"/>
        </w:rPr>
        <w:t>与该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班有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的宣</w:t>
      </w:r>
      <w:r w:rsidRPr="00715E74">
        <w:rPr>
          <w:rFonts w:ascii="Batang" w:eastAsia="黑体" w:hAnsi="黑体" w:cs="黑体" w:hint="eastAsia"/>
          <w:sz w:val="28"/>
          <w:szCs w:val="28"/>
        </w:rPr>
        <w:t>传</w:t>
      </w:r>
      <w:r w:rsidRPr="00715E74">
        <w:rPr>
          <w:rFonts w:ascii="Batang" w:eastAsia="Batang" w:hAnsi="Batang" w:cs="黑体" w:hint="eastAsia"/>
          <w:sz w:val="28"/>
          <w:szCs w:val="28"/>
        </w:rPr>
        <w:t>、推广、</w:t>
      </w:r>
      <w:r w:rsidRPr="00715E74">
        <w:rPr>
          <w:rFonts w:ascii="Batang" w:eastAsia="黑体" w:hAnsi="黑体" w:cs="黑体" w:hint="eastAsia"/>
          <w:sz w:val="28"/>
          <w:szCs w:val="28"/>
        </w:rPr>
        <w:t>讲</w:t>
      </w:r>
      <w:r w:rsidRPr="00715E74">
        <w:rPr>
          <w:rFonts w:ascii="Batang" w:eastAsia="Batang" w:hAnsi="Batang" w:cs="黑体" w:hint="eastAsia"/>
          <w:sz w:val="28"/>
          <w:szCs w:val="28"/>
        </w:rPr>
        <w:t>座等活</w:t>
      </w:r>
      <w:r w:rsidRPr="00715E74">
        <w:rPr>
          <w:rFonts w:ascii="Batang" w:eastAsia="黑体" w:hAnsi="黑体" w:cs="黑体" w:hint="eastAsia"/>
          <w:sz w:val="28"/>
          <w:szCs w:val="28"/>
        </w:rPr>
        <w:t>动</w:t>
      </w:r>
      <w:r w:rsidRPr="00715E74">
        <w:rPr>
          <w:rFonts w:ascii="Batang" w:eastAsia="Batang" w:hAnsi="Batang" w:cs="黑体" w:hint="eastAsia"/>
          <w:sz w:val="28"/>
          <w:szCs w:val="28"/>
        </w:rPr>
        <w:t>、印</w:t>
      </w:r>
      <w:r w:rsidRPr="00715E74">
        <w:rPr>
          <w:rFonts w:ascii="Batang" w:eastAsia="黑体" w:hAnsi="黑体" w:cs="黑体" w:hint="eastAsia"/>
          <w:sz w:val="28"/>
          <w:szCs w:val="28"/>
        </w:rPr>
        <w:t>发</w:t>
      </w:r>
      <w:r w:rsidRPr="00715E74">
        <w:rPr>
          <w:rFonts w:ascii="Batang" w:eastAsia="Batang" w:hAnsi="Batang" w:cs="黑体" w:hint="eastAsia"/>
          <w:sz w:val="28"/>
          <w:szCs w:val="28"/>
        </w:rPr>
        <w:t>宣</w:t>
      </w:r>
      <w:r w:rsidRPr="00715E74">
        <w:rPr>
          <w:rFonts w:ascii="Batang" w:eastAsia="黑体" w:hAnsi="黑体" w:cs="黑体" w:hint="eastAsia"/>
          <w:sz w:val="28"/>
          <w:szCs w:val="28"/>
        </w:rPr>
        <w:t>传单</w:t>
      </w:r>
      <w:r w:rsidR="007C0953">
        <w:rPr>
          <w:rFonts w:ascii="宋体" w:hAnsi="宋体" w:cs="宋体" w:hint="eastAsia"/>
          <w:sz w:val="28"/>
          <w:szCs w:val="28"/>
        </w:rPr>
        <w:t>并</w:t>
      </w:r>
      <w:r w:rsidRPr="00715E74">
        <w:rPr>
          <w:rFonts w:ascii="Batang" w:eastAsia="Batang" w:hAnsi="Batang" w:cs="黑体" w:hint="eastAsia"/>
          <w:sz w:val="28"/>
          <w:szCs w:val="28"/>
        </w:rPr>
        <w:t>承担因此</w:t>
      </w:r>
      <w:r w:rsidRPr="00715E74">
        <w:rPr>
          <w:rFonts w:ascii="Batang" w:eastAsia="黑体" w:hAnsi="黑体" w:cs="黑体" w:hint="eastAsia"/>
          <w:sz w:val="28"/>
          <w:szCs w:val="28"/>
        </w:rPr>
        <w:t>产</w:t>
      </w:r>
      <w:r w:rsidRPr="00715E74">
        <w:rPr>
          <w:rFonts w:ascii="Batang" w:eastAsia="Batang" w:hAnsi="Batang" w:cs="黑体" w:hint="eastAsia"/>
          <w:sz w:val="28"/>
          <w:szCs w:val="28"/>
        </w:rPr>
        <w:t>生的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  <w:r w:rsidRPr="00715E74">
        <w:rPr>
          <w:rFonts w:ascii="Batang" w:eastAsia="Batang" w:hAnsi="Batang" w:cs="黑体" w:hint="eastAsia"/>
          <w:sz w:val="28"/>
          <w:szCs w:val="28"/>
        </w:rPr>
        <w:t>用。</w:t>
      </w:r>
    </w:p>
    <w:p w14:paraId="79D174E2" w14:textId="77777777" w:rsidR="00ED282A" w:rsidRPr="00715E74" w:rsidRDefault="00ED282A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7、乙方承担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</w:t>
      </w:r>
      <w:r w:rsidR="0012695D" w:rsidRPr="00715E74">
        <w:rPr>
          <w:rFonts w:ascii="Batang" w:eastAsia="黑体" w:hAnsi="黑体" w:cs="黑体" w:hint="eastAsia"/>
          <w:sz w:val="28"/>
          <w:szCs w:val="28"/>
        </w:rPr>
        <w:t>经营</w:t>
      </w:r>
      <w:r w:rsidRPr="00715E74">
        <w:rPr>
          <w:rFonts w:ascii="Batang" w:eastAsia="黑体" w:hAnsi="黑体" w:cs="黑体" w:hint="eastAsia"/>
          <w:sz w:val="28"/>
          <w:szCs w:val="28"/>
        </w:rPr>
        <w:t>过</w:t>
      </w:r>
      <w:r w:rsidRPr="00715E74">
        <w:rPr>
          <w:rFonts w:ascii="Batang" w:eastAsia="Batang" w:hAnsi="Batang" w:cs="黑体" w:hint="eastAsia"/>
          <w:sz w:val="28"/>
          <w:szCs w:val="28"/>
        </w:rPr>
        <w:t>程中的</w:t>
      </w:r>
      <w:r w:rsidR="0012695D" w:rsidRPr="00715E74">
        <w:rPr>
          <w:rFonts w:ascii="Batang" w:eastAsia="Batang" w:hAnsi="Batang" w:cs="黑体" w:hint="eastAsia"/>
          <w:sz w:val="28"/>
          <w:szCs w:val="28"/>
        </w:rPr>
        <w:t>全部</w:t>
      </w:r>
      <w:r w:rsidR="0012695D" w:rsidRPr="00715E74">
        <w:rPr>
          <w:rFonts w:ascii="Batang" w:eastAsia="黑体" w:hAnsi="黑体" w:cs="黑体" w:hint="eastAsia"/>
          <w:sz w:val="28"/>
          <w:szCs w:val="28"/>
        </w:rPr>
        <w:t>税</w:t>
      </w:r>
      <w:r w:rsidR="0012695D" w:rsidRPr="00715E74">
        <w:rPr>
          <w:rFonts w:ascii="Batang" w:eastAsia="Batang" w:hAnsi="Batang" w:cs="黑体" w:hint="eastAsia"/>
          <w:sz w:val="28"/>
          <w:szCs w:val="28"/>
        </w:rPr>
        <w:t>金及除本</w:t>
      </w:r>
      <w:r w:rsidR="0012695D"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="0012695D" w:rsidRPr="00715E74">
        <w:rPr>
          <w:rFonts w:ascii="Batang" w:eastAsia="Batang" w:hAnsi="Batang" w:cs="黑体" w:hint="eastAsia"/>
          <w:sz w:val="28"/>
          <w:szCs w:val="28"/>
        </w:rPr>
        <w:t>明确由甲方承担外的所有</w:t>
      </w:r>
      <w:r w:rsidR="0012695D" w:rsidRPr="00715E74">
        <w:rPr>
          <w:rFonts w:ascii="Batang" w:eastAsia="黑体" w:hAnsi="黑体" w:cs="黑体" w:hint="eastAsia"/>
          <w:sz w:val="28"/>
          <w:szCs w:val="28"/>
        </w:rPr>
        <w:t>费</w:t>
      </w:r>
      <w:r w:rsidR="0012695D" w:rsidRPr="00715E74">
        <w:rPr>
          <w:rFonts w:ascii="Batang" w:eastAsia="Batang" w:hAnsi="Batang" w:cs="黑体" w:hint="eastAsia"/>
          <w:sz w:val="28"/>
          <w:szCs w:val="28"/>
        </w:rPr>
        <w:t>用。</w:t>
      </w:r>
    </w:p>
    <w:p w14:paraId="737DFFD4" w14:textId="77777777" w:rsidR="0012695D" w:rsidRPr="00715E74" w:rsidRDefault="0012695D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8、</w:t>
      </w:r>
      <w:r w:rsidRPr="00715E74">
        <w:rPr>
          <w:rFonts w:ascii="Batang" w:eastAsia="黑体" w:hAnsi="黑体" w:cs="黑体" w:hint="eastAsia"/>
          <w:sz w:val="28"/>
          <w:szCs w:val="28"/>
        </w:rPr>
        <w:t>教学</w:t>
      </w:r>
      <w:r w:rsidRPr="00715E74">
        <w:rPr>
          <w:rFonts w:ascii="Batang" w:eastAsia="Batang" w:hAnsi="Batang" w:cs="黑体" w:hint="eastAsia"/>
          <w:sz w:val="28"/>
          <w:szCs w:val="28"/>
        </w:rPr>
        <w:t>期</w:t>
      </w:r>
      <w:r w:rsidRPr="00715E74">
        <w:rPr>
          <w:rFonts w:ascii="Batang" w:eastAsia="黑体" w:hAnsi="黑体" w:cs="黑体" w:hint="eastAsia"/>
          <w:sz w:val="28"/>
          <w:szCs w:val="28"/>
        </w:rPr>
        <w:t>间</w:t>
      </w:r>
      <w:r w:rsidRPr="00715E74">
        <w:rPr>
          <w:rFonts w:ascii="Batang" w:eastAsia="Batang" w:hAnsi="Batang" w:cs="黑体" w:hint="eastAsia"/>
          <w:sz w:val="28"/>
          <w:szCs w:val="28"/>
        </w:rPr>
        <w:t>，乙方确保其</w:t>
      </w:r>
      <w:r w:rsidRPr="00715E74">
        <w:rPr>
          <w:rFonts w:ascii="Batang" w:eastAsia="黑体" w:hAnsi="黑体" w:cs="黑体" w:hint="eastAsia"/>
          <w:sz w:val="28"/>
          <w:szCs w:val="28"/>
        </w:rPr>
        <w:t>教学</w:t>
      </w:r>
      <w:r w:rsidRPr="00715E74">
        <w:rPr>
          <w:rFonts w:ascii="Batang" w:eastAsia="Batang" w:hAnsi="Batang" w:cs="黑体" w:hint="eastAsia"/>
          <w:sz w:val="28"/>
          <w:szCs w:val="28"/>
        </w:rPr>
        <w:t>方法不</w:t>
      </w:r>
      <w:r w:rsidRPr="00715E74">
        <w:rPr>
          <w:rFonts w:ascii="Batang" w:eastAsia="黑体" w:hAnsi="黑体" w:cs="黑体" w:hint="eastAsia"/>
          <w:sz w:val="28"/>
          <w:szCs w:val="28"/>
        </w:rPr>
        <w:t>对学员</w:t>
      </w:r>
      <w:r w:rsidRPr="00715E74">
        <w:rPr>
          <w:rFonts w:ascii="Batang" w:eastAsia="Batang" w:hAnsi="Batang" w:cs="黑体" w:hint="eastAsia"/>
          <w:sz w:val="28"/>
          <w:szCs w:val="28"/>
        </w:rPr>
        <w:t>及其</w:t>
      </w:r>
      <w:r w:rsidRPr="00715E74">
        <w:rPr>
          <w:rFonts w:ascii="Batang" w:eastAsia="黑体" w:hAnsi="黑体" w:cs="黑体" w:hint="eastAsia"/>
          <w:sz w:val="28"/>
          <w:szCs w:val="28"/>
        </w:rPr>
        <w:t>它</w:t>
      </w:r>
      <w:r w:rsidRPr="00715E74">
        <w:rPr>
          <w:rFonts w:ascii="Batang" w:eastAsia="Batang" w:hAnsi="Batang" w:cs="黑体" w:hint="eastAsia"/>
          <w:sz w:val="28"/>
          <w:szCs w:val="28"/>
        </w:rPr>
        <w:t>第三人人身安全造成危害，承担</w:t>
      </w:r>
      <w:r w:rsidRPr="00715E74">
        <w:rPr>
          <w:rFonts w:ascii="Batang" w:eastAsia="黑体" w:hAnsi="黑体" w:cs="黑体" w:hint="eastAsia"/>
          <w:sz w:val="28"/>
          <w:szCs w:val="28"/>
        </w:rPr>
        <w:t>学员</w:t>
      </w:r>
      <w:r w:rsidRPr="00715E74">
        <w:rPr>
          <w:rFonts w:ascii="Batang" w:eastAsia="Batang" w:hAnsi="Batang" w:cs="黑体" w:hint="eastAsia"/>
          <w:sz w:val="28"/>
          <w:szCs w:val="28"/>
        </w:rPr>
        <w:t>在培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地及培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期</w:t>
      </w:r>
      <w:r w:rsidRPr="00715E74">
        <w:rPr>
          <w:rFonts w:ascii="Batang" w:eastAsia="黑体" w:hAnsi="黑体" w:cs="黑体" w:hint="eastAsia"/>
          <w:sz w:val="28"/>
          <w:szCs w:val="28"/>
        </w:rPr>
        <w:t>间</w:t>
      </w:r>
      <w:r w:rsidRPr="00715E74">
        <w:rPr>
          <w:rFonts w:ascii="Batang" w:eastAsia="Batang" w:hAnsi="Batang" w:cs="黑体" w:hint="eastAsia"/>
          <w:sz w:val="28"/>
          <w:szCs w:val="28"/>
        </w:rPr>
        <w:t>的安全保障</w:t>
      </w:r>
      <w:r w:rsidRPr="00715E74">
        <w:rPr>
          <w:rFonts w:ascii="Batang" w:eastAsia="黑体" w:hAnsi="黑体" w:cs="黑体" w:hint="eastAsia"/>
          <w:sz w:val="28"/>
          <w:szCs w:val="28"/>
        </w:rPr>
        <w:t>义务</w:t>
      </w:r>
      <w:r w:rsidRPr="00715E74">
        <w:rPr>
          <w:rFonts w:ascii="Batang" w:eastAsia="Batang" w:hAnsi="Batang" w:cs="黑体" w:hint="eastAsia"/>
          <w:sz w:val="28"/>
          <w:szCs w:val="28"/>
        </w:rPr>
        <w:t>。否</w:t>
      </w:r>
      <w:r w:rsidRPr="00715E74">
        <w:rPr>
          <w:rFonts w:ascii="Batang" w:eastAsia="黑体" w:hAnsi="黑体" w:cs="黑体" w:hint="eastAsia"/>
          <w:sz w:val="28"/>
          <w:szCs w:val="28"/>
        </w:rPr>
        <w:t>则</w:t>
      </w:r>
      <w:r w:rsidRPr="00715E74">
        <w:rPr>
          <w:rFonts w:ascii="Batang" w:eastAsia="Batang" w:hAnsi="Batang" w:cs="黑体" w:hint="eastAsia"/>
          <w:sz w:val="28"/>
          <w:szCs w:val="28"/>
        </w:rPr>
        <w:t>，乙方承担由此</w:t>
      </w:r>
      <w:r w:rsidRPr="00715E74">
        <w:rPr>
          <w:rFonts w:ascii="Batang" w:eastAsia="黑体" w:hAnsi="黑体" w:cs="黑体" w:hint="eastAsia"/>
          <w:sz w:val="28"/>
          <w:szCs w:val="28"/>
        </w:rPr>
        <w:t>给学员</w:t>
      </w:r>
      <w:r w:rsidRPr="00715E74">
        <w:rPr>
          <w:rFonts w:ascii="Batang" w:eastAsia="Batang" w:hAnsi="Batang" w:cs="黑体" w:hint="eastAsia"/>
          <w:sz w:val="28"/>
          <w:szCs w:val="28"/>
        </w:rPr>
        <w:t>造成的</w:t>
      </w:r>
      <w:r w:rsidRPr="00715E74">
        <w:rPr>
          <w:rFonts w:ascii="Batang" w:eastAsia="黑体" w:hAnsi="黑体" w:cs="黑体" w:hint="eastAsia"/>
          <w:sz w:val="28"/>
          <w:szCs w:val="28"/>
        </w:rPr>
        <w:t>损</w:t>
      </w:r>
      <w:r w:rsidRPr="00715E74">
        <w:rPr>
          <w:rFonts w:ascii="Batang" w:eastAsia="Batang" w:hAnsi="Batang" w:cs="黑体" w:hint="eastAsia"/>
          <w:sz w:val="28"/>
          <w:szCs w:val="28"/>
        </w:rPr>
        <w:t>失。若根据相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法律法</w:t>
      </w:r>
      <w:r w:rsidRPr="00715E74">
        <w:rPr>
          <w:rFonts w:ascii="Batang" w:eastAsia="黑体" w:hAnsi="黑体" w:cs="黑体" w:hint="eastAsia"/>
          <w:sz w:val="28"/>
          <w:szCs w:val="28"/>
        </w:rPr>
        <w:t>规</w:t>
      </w:r>
      <w:r w:rsidRPr="00715E74">
        <w:rPr>
          <w:rFonts w:ascii="Batang" w:eastAsia="Batang" w:hAnsi="Batang" w:cs="黑体" w:hint="eastAsia"/>
          <w:sz w:val="28"/>
          <w:szCs w:val="28"/>
        </w:rPr>
        <w:t>必</w:t>
      </w:r>
      <w:r w:rsidRPr="00715E74">
        <w:rPr>
          <w:rFonts w:ascii="Batang" w:eastAsia="黑体" w:hAnsi="黑体" w:cs="黑体" w:hint="eastAsia"/>
          <w:sz w:val="28"/>
          <w:szCs w:val="28"/>
        </w:rPr>
        <w:t>须</w:t>
      </w:r>
      <w:r w:rsidRPr="00715E74">
        <w:rPr>
          <w:rFonts w:ascii="Batang" w:eastAsia="Batang" w:hAnsi="Batang" w:cs="黑体" w:hint="eastAsia"/>
          <w:sz w:val="28"/>
          <w:szCs w:val="28"/>
        </w:rPr>
        <w:t>由甲方先行承担的，甲方有</w:t>
      </w:r>
      <w:r w:rsidRPr="00715E74">
        <w:rPr>
          <w:rFonts w:ascii="Batang" w:eastAsia="黑体" w:hAnsi="黑体" w:cs="黑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向乙方追</w:t>
      </w:r>
      <w:r w:rsidRPr="00715E74">
        <w:rPr>
          <w:rFonts w:ascii="Batang" w:eastAsia="黑体" w:hAnsi="黑体" w:cs="黑体" w:hint="eastAsia"/>
          <w:sz w:val="28"/>
          <w:szCs w:val="28"/>
        </w:rPr>
        <w:t>偿</w:t>
      </w:r>
      <w:r w:rsidRPr="00715E74">
        <w:rPr>
          <w:rFonts w:ascii="Batang" w:eastAsia="Batang" w:hAnsi="Batang" w:cs="黑体" w:hint="eastAsia"/>
          <w:sz w:val="28"/>
          <w:szCs w:val="28"/>
        </w:rPr>
        <w:t>，乙方</w:t>
      </w:r>
      <w:r w:rsidRPr="00715E74">
        <w:rPr>
          <w:rFonts w:ascii="Batang" w:eastAsia="黑体" w:hAnsi="黑体" w:cs="黑体" w:hint="eastAsia"/>
          <w:sz w:val="28"/>
          <w:szCs w:val="28"/>
        </w:rPr>
        <w:t>应当赔偿</w:t>
      </w:r>
      <w:r w:rsidRPr="00715E74">
        <w:rPr>
          <w:rFonts w:ascii="Batang" w:eastAsia="Batang" w:hAnsi="Batang" w:cs="黑体" w:hint="eastAsia"/>
          <w:sz w:val="28"/>
          <w:szCs w:val="28"/>
        </w:rPr>
        <w:t>因此</w:t>
      </w:r>
      <w:r w:rsidRPr="00715E74">
        <w:rPr>
          <w:rFonts w:ascii="Batang" w:eastAsia="黑体" w:hAnsi="黑体" w:cs="黑体" w:hint="eastAsia"/>
          <w:sz w:val="28"/>
          <w:szCs w:val="28"/>
        </w:rPr>
        <w:t>给</w:t>
      </w:r>
      <w:r w:rsidRPr="00715E74">
        <w:rPr>
          <w:rFonts w:ascii="Batang" w:eastAsia="Batang" w:hAnsi="Batang" w:cs="黑体" w:hint="eastAsia"/>
          <w:sz w:val="28"/>
          <w:szCs w:val="28"/>
        </w:rPr>
        <w:t>甲方造成的一切</w:t>
      </w:r>
      <w:r w:rsidRPr="00715E74">
        <w:rPr>
          <w:rFonts w:ascii="Batang" w:eastAsia="黑体" w:hAnsi="黑体" w:cs="黑体" w:hint="eastAsia"/>
          <w:sz w:val="28"/>
          <w:szCs w:val="28"/>
        </w:rPr>
        <w:t>损</w:t>
      </w:r>
      <w:r w:rsidRPr="00715E74">
        <w:rPr>
          <w:rFonts w:ascii="Batang" w:eastAsia="Batang" w:hAnsi="Batang" w:cs="黑体" w:hint="eastAsia"/>
          <w:sz w:val="28"/>
          <w:szCs w:val="28"/>
        </w:rPr>
        <w:t>失，包括但不限于律</w:t>
      </w:r>
      <w:r w:rsidRPr="00715E74">
        <w:rPr>
          <w:rFonts w:ascii="Batang" w:eastAsia="黑体" w:hAnsi="黑体" w:cs="黑体" w:hint="eastAsia"/>
          <w:sz w:val="28"/>
          <w:szCs w:val="28"/>
        </w:rPr>
        <w:t>师费</w:t>
      </w:r>
      <w:r w:rsidRPr="00715E74">
        <w:rPr>
          <w:rFonts w:ascii="Batang" w:eastAsia="Batang" w:hAnsi="Batang" w:cs="黑体" w:hint="eastAsia"/>
          <w:sz w:val="28"/>
          <w:szCs w:val="28"/>
        </w:rPr>
        <w:t>等。</w:t>
      </w:r>
    </w:p>
    <w:p w14:paraId="43CC606D" w14:textId="77777777" w:rsidR="0012695D" w:rsidRPr="00715E74" w:rsidRDefault="0012695D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9、乙方不得在甲方提供的培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</w:t>
      </w:r>
      <w:r w:rsidRPr="00715E74">
        <w:rPr>
          <w:rFonts w:ascii="Batang" w:eastAsia="黑体" w:hAnsi="黑体" w:cs="黑体" w:hint="eastAsia"/>
          <w:sz w:val="28"/>
          <w:szCs w:val="28"/>
        </w:rPr>
        <w:t>内从</w:t>
      </w:r>
      <w:r w:rsidRPr="00715E74">
        <w:rPr>
          <w:rFonts w:ascii="Batang" w:eastAsia="Batang" w:hAnsi="Batang" w:cs="黑体" w:hint="eastAsia"/>
          <w:sz w:val="28"/>
          <w:szCs w:val="28"/>
        </w:rPr>
        <w:t>事</w:t>
      </w:r>
      <w:r w:rsidRPr="00715E74">
        <w:rPr>
          <w:rFonts w:ascii="Batang" w:eastAsia="黑体" w:hAnsi="黑体" w:cs="黑体" w:hint="eastAsia"/>
          <w:sz w:val="28"/>
          <w:szCs w:val="28"/>
        </w:rPr>
        <w:t>与该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班无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的的活</w:t>
      </w:r>
      <w:r w:rsidRPr="00715E74">
        <w:rPr>
          <w:rFonts w:ascii="Batang" w:eastAsia="黑体" w:hAnsi="黑体" w:cs="黑体" w:hint="eastAsia"/>
          <w:sz w:val="28"/>
          <w:szCs w:val="28"/>
        </w:rPr>
        <w:t>动</w:t>
      </w:r>
      <w:r w:rsidRPr="00715E74">
        <w:rPr>
          <w:rFonts w:ascii="Batang" w:eastAsia="Batang" w:hAnsi="Batang" w:cs="黑体" w:hint="eastAsia"/>
          <w:sz w:val="28"/>
          <w:szCs w:val="28"/>
        </w:rPr>
        <w:t>，否</w:t>
      </w:r>
      <w:r w:rsidRPr="00715E74">
        <w:rPr>
          <w:rFonts w:ascii="Batang" w:eastAsia="黑体" w:hAnsi="黑体" w:cs="黑体" w:hint="eastAsia"/>
          <w:sz w:val="28"/>
          <w:szCs w:val="28"/>
        </w:rPr>
        <w:t>则</w:t>
      </w:r>
      <w:r w:rsidRPr="00715E74">
        <w:rPr>
          <w:rFonts w:ascii="Batang" w:eastAsia="Batang" w:hAnsi="Batang" w:cs="黑体" w:hint="eastAsia"/>
          <w:sz w:val="28"/>
          <w:szCs w:val="28"/>
        </w:rPr>
        <w:t>，甲方有</w:t>
      </w:r>
      <w:r w:rsidRPr="00715E74">
        <w:rPr>
          <w:rFonts w:ascii="Batang" w:eastAsia="黑体" w:hAnsi="黑体" w:cs="黑体" w:hint="eastAsia"/>
          <w:sz w:val="28"/>
          <w:szCs w:val="28"/>
        </w:rPr>
        <w:t>权单</w:t>
      </w:r>
      <w:r w:rsidRPr="00715E74">
        <w:rPr>
          <w:rFonts w:ascii="Batang" w:eastAsia="Batang" w:hAnsi="Batang" w:cs="黑体" w:hint="eastAsia"/>
          <w:sz w:val="28"/>
          <w:szCs w:val="28"/>
        </w:rPr>
        <w:t>方即</w:t>
      </w:r>
      <w:r w:rsidRPr="00715E74">
        <w:rPr>
          <w:rFonts w:ascii="Batang" w:eastAsia="黑体" w:hAnsi="黑体" w:cs="黑体" w:hint="eastAsia"/>
          <w:sz w:val="28"/>
          <w:szCs w:val="28"/>
        </w:rPr>
        <w:t>时</w:t>
      </w:r>
      <w:r w:rsidRPr="00715E74">
        <w:rPr>
          <w:rFonts w:ascii="Batang" w:eastAsia="Batang" w:hAnsi="Batang" w:cs="黑体" w:hint="eastAsia"/>
          <w:sz w:val="28"/>
          <w:szCs w:val="28"/>
        </w:rPr>
        <w:t>解除本</w:t>
      </w:r>
      <w:r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Pr="00715E74">
        <w:rPr>
          <w:rFonts w:ascii="Batang" w:eastAsia="Batang" w:hAnsi="Batang" w:cs="黑体" w:hint="eastAsia"/>
          <w:sz w:val="28"/>
          <w:szCs w:val="28"/>
        </w:rPr>
        <w:t>且有</w:t>
      </w:r>
      <w:r w:rsidRPr="00715E74">
        <w:rPr>
          <w:rFonts w:ascii="Batang" w:eastAsia="黑体" w:hAnsi="黑体" w:cs="黑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不支付乙方</w:t>
      </w:r>
      <w:r w:rsidRPr="00715E74">
        <w:rPr>
          <w:rFonts w:ascii="Batang" w:eastAsia="黑体" w:hAnsi="黑体" w:cs="黑体" w:hint="eastAsia"/>
          <w:sz w:val="28"/>
          <w:szCs w:val="28"/>
        </w:rPr>
        <w:t>应</w:t>
      </w:r>
      <w:r w:rsidRPr="00715E74">
        <w:rPr>
          <w:rFonts w:ascii="Batang" w:eastAsia="Batang" w:hAnsi="Batang" w:cs="黑体" w:hint="eastAsia"/>
          <w:sz w:val="28"/>
          <w:szCs w:val="28"/>
        </w:rPr>
        <w:t>得收益。</w:t>
      </w:r>
    </w:p>
    <w:p w14:paraId="129C0B8B" w14:textId="77777777" w:rsidR="0012695D" w:rsidRPr="00715E74" w:rsidRDefault="004A4A44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五、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  <w:r w:rsidRPr="00715E74">
        <w:rPr>
          <w:rFonts w:ascii="Batang" w:eastAsia="Batang" w:hAnsi="Batang" w:cs="黑体" w:hint="eastAsia"/>
          <w:sz w:val="28"/>
          <w:szCs w:val="28"/>
        </w:rPr>
        <w:t>用</w:t>
      </w:r>
      <w:r w:rsidRPr="00715E74">
        <w:rPr>
          <w:rFonts w:ascii="Batang" w:eastAsia="黑体" w:hAnsi="黑体" w:cs="黑体" w:hint="eastAsia"/>
          <w:sz w:val="28"/>
          <w:szCs w:val="28"/>
        </w:rPr>
        <w:t>结</w:t>
      </w:r>
      <w:r w:rsidRPr="00715E74">
        <w:rPr>
          <w:rFonts w:ascii="Batang" w:eastAsia="Batang" w:hAnsi="Batang" w:cs="黑体" w:hint="eastAsia"/>
          <w:sz w:val="28"/>
          <w:szCs w:val="28"/>
        </w:rPr>
        <w:t>算</w:t>
      </w:r>
    </w:p>
    <w:p w14:paraId="07739417" w14:textId="77777777" w:rsidR="004A4A44" w:rsidRPr="00715E74" w:rsidRDefault="004A4A44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（一）物</w:t>
      </w:r>
      <w:r w:rsidRPr="00715E74">
        <w:rPr>
          <w:rFonts w:ascii="Batang" w:eastAsia="黑体" w:hAnsi="黑体" w:cs="黑体" w:hint="eastAsia"/>
          <w:sz w:val="28"/>
          <w:szCs w:val="28"/>
        </w:rPr>
        <w:t>业综</w:t>
      </w:r>
      <w:r w:rsidRPr="00715E74">
        <w:rPr>
          <w:rFonts w:ascii="Batang" w:eastAsia="Batang" w:hAnsi="Batang" w:cs="黑体" w:hint="eastAsia"/>
          <w:sz w:val="28"/>
          <w:szCs w:val="28"/>
        </w:rPr>
        <w:t>合管理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</w:p>
    <w:p w14:paraId="7804D97E" w14:textId="77777777" w:rsidR="004A4A44" w:rsidRPr="00715E74" w:rsidRDefault="004A4A44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甲方按</w:t>
      </w:r>
      <w:r w:rsidRPr="00715E74">
        <w:rPr>
          <w:rFonts w:ascii="Batang" w:eastAsia="黑体" w:hAnsi="黑体" w:cs="黑体" w:hint="eastAsia"/>
          <w:sz w:val="28"/>
          <w:szCs w:val="28"/>
        </w:rPr>
        <w:t>该</w:t>
      </w:r>
      <w:r w:rsidRPr="00715E74">
        <w:rPr>
          <w:rFonts w:ascii="Batang" w:eastAsia="Batang" w:hAnsi="Batang" w:cs="黑体" w:hint="eastAsia"/>
          <w:sz w:val="28"/>
          <w:szCs w:val="28"/>
        </w:rPr>
        <w:t>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</w:t>
      </w:r>
      <w:r w:rsidRPr="00715E74">
        <w:rPr>
          <w:rFonts w:ascii="Batang" w:eastAsia="黑体" w:hAnsi="黑体" w:cs="黑体" w:hint="eastAsia"/>
          <w:sz w:val="28"/>
          <w:szCs w:val="28"/>
        </w:rPr>
        <w:t>学费</w:t>
      </w:r>
      <w:r w:rsidRPr="00715E74">
        <w:rPr>
          <w:rFonts w:ascii="Batang" w:eastAsia="Batang" w:hAnsi="Batang" w:cs="黑体" w:hint="eastAsia"/>
          <w:sz w:val="28"/>
          <w:szCs w:val="28"/>
        </w:rPr>
        <w:t>（下</w:t>
      </w:r>
      <w:r w:rsidRPr="00715E74">
        <w:rPr>
          <w:rFonts w:ascii="Batang" w:eastAsia="黑体" w:hAnsi="黑体" w:cs="黑体" w:hint="eastAsia"/>
          <w:sz w:val="28"/>
          <w:szCs w:val="28"/>
        </w:rPr>
        <w:t>称</w:t>
      </w:r>
      <w:r w:rsidRPr="00715E74">
        <w:rPr>
          <w:rFonts w:ascii="Batang" w:eastAsia="Batang" w:hAnsi="Batang" w:cs="黑体" w:hint="eastAsia"/>
          <w:sz w:val="28"/>
          <w:szCs w:val="28"/>
        </w:rPr>
        <w:t>“</w:t>
      </w:r>
      <w:r w:rsidRPr="00715E74">
        <w:rPr>
          <w:rFonts w:ascii="Batang" w:eastAsia="黑体" w:hAnsi="黑体" w:cs="黑体" w:hint="eastAsia"/>
          <w:sz w:val="28"/>
          <w:szCs w:val="28"/>
        </w:rPr>
        <w:t>学费</w:t>
      </w:r>
      <w:r w:rsidRPr="00715E74">
        <w:rPr>
          <w:rFonts w:ascii="Batang" w:eastAsia="Batang" w:hAnsi="Batang" w:cs="黑体" w:hint="eastAsia"/>
          <w:sz w:val="28"/>
          <w:szCs w:val="28"/>
        </w:rPr>
        <w:t>”）</w:t>
      </w:r>
      <w:r w:rsidRPr="00715E74">
        <w:rPr>
          <w:rFonts w:ascii="Batang" w:eastAsia="黑体" w:hAnsi="黑体" w:cs="黑体" w:hint="eastAsia"/>
          <w:sz w:val="28"/>
          <w:szCs w:val="28"/>
        </w:rPr>
        <w:t>总额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</w:t>
      </w:r>
      <w:r w:rsidRPr="00715E74">
        <w:rPr>
          <w:rFonts w:ascii="Batang" w:eastAsia="Batang" w:hAnsi="Batang" w:cs="黑体" w:hint="eastAsia"/>
          <w:sz w:val="28"/>
          <w:szCs w:val="28"/>
        </w:rPr>
        <w:t>％作</w:t>
      </w:r>
      <w:r w:rsidRPr="00715E74">
        <w:rPr>
          <w:rFonts w:ascii="Batang" w:eastAsia="黑体" w:hAnsi="黑体" w:cs="黑体" w:hint="eastAsia"/>
          <w:sz w:val="28"/>
          <w:szCs w:val="28"/>
        </w:rPr>
        <w:t>为</w:t>
      </w:r>
      <w:r w:rsidRPr="00715E74">
        <w:rPr>
          <w:rFonts w:ascii="Batang" w:eastAsia="Batang" w:hAnsi="Batang" w:cs="黑体" w:hint="eastAsia"/>
          <w:sz w:val="28"/>
          <w:szCs w:val="28"/>
        </w:rPr>
        <w:t>物</w:t>
      </w:r>
      <w:r w:rsidRPr="00715E74">
        <w:rPr>
          <w:rFonts w:ascii="Batang" w:eastAsia="黑体" w:hAnsi="黑体" w:cs="黑体" w:hint="eastAsia"/>
          <w:sz w:val="28"/>
          <w:szCs w:val="28"/>
        </w:rPr>
        <w:t>业综</w:t>
      </w:r>
      <w:r w:rsidRPr="00715E74">
        <w:rPr>
          <w:rFonts w:ascii="Batang" w:eastAsia="Batang" w:hAnsi="Batang" w:cs="黑体" w:hint="eastAsia"/>
          <w:sz w:val="28"/>
          <w:szCs w:val="28"/>
        </w:rPr>
        <w:t>合管理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  <w:r w:rsidRPr="00715E74">
        <w:rPr>
          <w:rFonts w:ascii="Batang" w:eastAsia="Batang" w:hAnsi="Batang" w:cs="黑体" w:hint="eastAsia"/>
          <w:sz w:val="28"/>
          <w:szCs w:val="28"/>
        </w:rPr>
        <w:t>，剩余</w:t>
      </w:r>
      <w:r w:rsidRPr="00715E74">
        <w:rPr>
          <w:rFonts w:ascii="Batang" w:eastAsia="黑体" w:hAnsi="黑体" w:cs="黑体" w:hint="eastAsia"/>
          <w:sz w:val="28"/>
          <w:szCs w:val="28"/>
        </w:rPr>
        <w:t>学费</w:t>
      </w:r>
      <w:r w:rsidRPr="00715E74">
        <w:rPr>
          <w:rFonts w:ascii="Batang" w:eastAsia="Batang" w:hAnsi="Batang" w:cs="黑体" w:hint="eastAsia"/>
          <w:sz w:val="28"/>
          <w:szCs w:val="28"/>
        </w:rPr>
        <w:t>作</w:t>
      </w:r>
      <w:r w:rsidRPr="00715E74">
        <w:rPr>
          <w:rFonts w:ascii="Batang" w:eastAsia="黑体" w:hAnsi="黑体" w:cs="黑体" w:hint="eastAsia"/>
          <w:sz w:val="28"/>
          <w:szCs w:val="28"/>
        </w:rPr>
        <w:t>为</w:t>
      </w:r>
      <w:r w:rsidRPr="00715E74">
        <w:rPr>
          <w:rFonts w:ascii="Batang" w:eastAsia="Batang" w:hAnsi="Batang" w:cs="黑体" w:hint="eastAsia"/>
          <w:sz w:val="28"/>
          <w:szCs w:val="28"/>
        </w:rPr>
        <w:t>乙方收益。</w:t>
      </w:r>
    </w:p>
    <w:p w14:paraId="6D18BE3E" w14:textId="77777777" w:rsidR="004A4A44" w:rsidRPr="00715E74" w:rsidRDefault="004A4A44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（二）</w:t>
      </w:r>
      <w:r w:rsidRPr="00715E74">
        <w:rPr>
          <w:rFonts w:ascii="Batang" w:eastAsia="黑体" w:hAnsi="黑体" w:cs="黑体" w:hint="eastAsia"/>
          <w:sz w:val="28"/>
          <w:szCs w:val="28"/>
        </w:rPr>
        <w:t>结</w:t>
      </w:r>
      <w:r w:rsidRPr="00715E74">
        <w:rPr>
          <w:rFonts w:ascii="Batang" w:eastAsia="Batang" w:hAnsi="Batang" w:cs="黑体" w:hint="eastAsia"/>
          <w:sz w:val="28"/>
          <w:szCs w:val="28"/>
        </w:rPr>
        <w:t>算方式</w:t>
      </w:r>
    </w:p>
    <w:p w14:paraId="694739F2" w14:textId="77777777" w:rsidR="004A4A44" w:rsidRPr="00715E74" w:rsidRDefault="004A4A44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1、</w:t>
      </w:r>
      <w:r w:rsidRPr="00715E74">
        <w:rPr>
          <w:rFonts w:ascii="Batang" w:eastAsia="黑体" w:hAnsi="黑体" w:cs="黑体" w:hint="eastAsia"/>
          <w:sz w:val="28"/>
          <w:szCs w:val="28"/>
        </w:rPr>
        <w:t>学费</w:t>
      </w:r>
      <w:r w:rsidRPr="00715E74">
        <w:rPr>
          <w:rFonts w:ascii="Batang" w:eastAsia="Batang" w:hAnsi="Batang" w:cs="黑体" w:hint="eastAsia"/>
          <w:sz w:val="28"/>
          <w:szCs w:val="28"/>
        </w:rPr>
        <w:t>首先收甲方代乙方收取，乙方</w:t>
      </w:r>
      <w:r w:rsidRPr="00715E74">
        <w:rPr>
          <w:rFonts w:ascii="Batang" w:eastAsia="黑体" w:hAnsi="黑体" w:cs="黑体" w:hint="eastAsia"/>
          <w:sz w:val="28"/>
          <w:szCs w:val="28"/>
        </w:rPr>
        <w:t>应</w:t>
      </w:r>
      <w:r w:rsidRPr="00715E74">
        <w:rPr>
          <w:rFonts w:ascii="Batang" w:eastAsia="Batang" w:hAnsi="Batang" w:cs="黑体" w:hint="eastAsia"/>
          <w:sz w:val="28"/>
          <w:szCs w:val="28"/>
        </w:rPr>
        <w:t>及</w:t>
      </w:r>
      <w:r w:rsidRPr="00715E74">
        <w:rPr>
          <w:rFonts w:ascii="Batang" w:eastAsia="黑体" w:hAnsi="黑体" w:cs="黑体" w:hint="eastAsia"/>
          <w:sz w:val="28"/>
          <w:szCs w:val="28"/>
        </w:rPr>
        <w:t>时</w:t>
      </w:r>
      <w:r w:rsidRPr="00715E74">
        <w:rPr>
          <w:rFonts w:ascii="Batang" w:eastAsia="Batang" w:hAnsi="Batang" w:cs="黑体" w:hint="eastAsia"/>
          <w:sz w:val="28"/>
          <w:szCs w:val="28"/>
        </w:rPr>
        <w:t>向</w:t>
      </w:r>
      <w:r w:rsidRPr="00715E74">
        <w:rPr>
          <w:rFonts w:ascii="Batang" w:eastAsia="黑体" w:hAnsi="黑体" w:cs="黑体" w:hint="eastAsia"/>
          <w:sz w:val="28"/>
          <w:szCs w:val="28"/>
        </w:rPr>
        <w:t>学员</w:t>
      </w:r>
      <w:r w:rsidRPr="00715E74">
        <w:rPr>
          <w:rFonts w:ascii="Batang" w:eastAsia="Batang" w:hAnsi="Batang" w:cs="黑体" w:hint="eastAsia"/>
          <w:sz w:val="28"/>
          <w:szCs w:val="28"/>
        </w:rPr>
        <w:t>出具</w:t>
      </w:r>
      <w:r w:rsidRPr="00715E74">
        <w:rPr>
          <w:rFonts w:ascii="Batang" w:eastAsia="黑体" w:hAnsi="黑体" w:cs="黑体" w:hint="eastAsia"/>
          <w:sz w:val="28"/>
          <w:szCs w:val="28"/>
        </w:rPr>
        <w:t>学费</w:t>
      </w:r>
      <w:r w:rsidRPr="00715E74">
        <w:rPr>
          <w:rFonts w:ascii="Batang" w:eastAsia="Batang" w:hAnsi="Batang" w:cs="黑体" w:hint="eastAsia"/>
          <w:sz w:val="28"/>
          <w:szCs w:val="28"/>
        </w:rPr>
        <w:t>收据，若</w:t>
      </w:r>
      <w:r w:rsidRPr="00715E74">
        <w:rPr>
          <w:rFonts w:ascii="Batang" w:eastAsia="黑体" w:hAnsi="黑体" w:cs="黑体" w:hint="eastAsia"/>
          <w:sz w:val="28"/>
          <w:szCs w:val="28"/>
        </w:rPr>
        <w:t>学员</w:t>
      </w:r>
      <w:r w:rsidRPr="00715E74">
        <w:rPr>
          <w:rFonts w:ascii="Batang" w:eastAsia="Batang" w:hAnsi="Batang" w:cs="黑体" w:hint="eastAsia"/>
          <w:sz w:val="28"/>
          <w:szCs w:val="28"/>
        </w:rPr>
        <w:t>要求提供</w:t>
      </w:r>
      <w:r w:rsidRPr="00715E74">
        <w:rPr>
          <w:rFonts w:ascii="Batang" w:eastAsia="黑体" w:hAnsi="黑体" w:cs="黑体" w:hint="eastAsia"/>
          <w:sz w:val="28"/>
          <w:szCs w:val="28"/>
        </w:rPr>
        <w:t>发</w:t>
      </w:r>
      <w:r w:rsidRPr="00715E74">
        <w:rPr>
          <w:rFonts w:ascii="Batang" w:eastAsia="Batang" w:hAnsi="Batang" w:cs="黑体" w:hint="eastAsia"/>
          <w:sz w:val="28"/>
          <w:szCs w:val="28"/>
        </w:rPr>
        <w:t>票的，乙方</w:t>
      </w:r>
      <w:r w:rsidRPr="00715E74">
        <w:rPr>
          <w:rFonts w:ascii="Batang" w:eastAsia="黑体" w:hAnsi="黑体" w:cs="黑体" w:hint="eastAsia"/>
          <w:sz w:val="28"/>
          <w:szCs w:val="28"/>
        </w:rPr>
        <w:t>应负责</w:t>
      </w:r>
      <w:r w:rsidRPr="00715E74">
        <w:rPr>
          <w:rFonts w:ascii="Batang" w:eastAsia="Batang" w:hAnsi="Batang" w:cs="黑体" w:hint="eastAsia"/>
          <w:sz w:val="28"/>
          <w:szCs w:val="28"/>
        </w:rPr>
        <w:t>提供</w:t>
      </w:r>
      <w:r w:rsidRPr="00715E74">
        <w:rPr>
          <w:rFonts w:ascii="Batang" w:eastAsia="黑体" w:hAnsi="黑体" w:cs="黑体" w:hint="eastAsia"/>
          <w:sz w:val="28"/>
          <w:szCs w:val="28"/>
        </w:rPr>
        <w:t>发</w:t>
      </w:r>
      <w:r w:rsidRPr="00715E74">
        <w:rPr>
          <w:rFonts w:ascii="Batang" w:eastAsia="Batang" w:hAnsi="Batang" w:cs="黑体" w:hint="eastAsia"/>
          <w:sz w:val="28"/>
          <w:szCs w:val="28"/>
        </w:rPr>
        <w:t>票</w:t>
      </w:r>
      <w:r w:rsidRPr="00715E74">
        <w:rPr>
          <w:rFonts w:ascii="Batang" w:eastAsia="黑体" w:hAnsi="黑体" w:cs="黑体" w:hint="eastAsia"/>
          <w:sz w:val="28"/>
          <w:szCs w:val="28"/>
        </w:rPr>
        <w:t>并</w:t>
      </w:r>
      <w:r w:rsidRPr="00715E74">
        <w:rPr>
          <w:rFonts w:ascii="Batang" w:eastAsia="Batang" w:hAnsi="Batang" w:cs="黑体" w:hint="eastAsia"/>
          <w:sz w:val="28"/>
          <w:szCs w:val="28"/>
        </w:rPr>
        <w:t>承担</w:t>
      </w:r>
      <w:r w:rsidRPr="00715E74">
        <w:rPr>
          <w:rFonts w:ascii="Batang" w:eastAsia="黑体" w:hAnsi="黑体" w:cs="黑体" w:hint="eastAsia"/>
          <w:sz w:val="28"/>
          <w:szCs w:val="28"/>
        </w:rPr>
        <w:t>税</w:t>
      </w:r>
      <w:r w:rsidRPr="00715E74">
        <w:rPr>
          <w:rFonts w:ascii="Batang" w:eastAsia="Batang" w:hAnsi="Batang" w:cs="黑体" w:hint="eastAsia"/>
          <w:sz w:val="28"/>
          <w:szCs w:val="28"/>
        </w:rPr>
        <w:t>金。</w:t>
      </w:r>
    </w:p>
    <w:p w14:paraId="6C86E8A1" w14:textId="77777777" w:rsidR="004A4A44" w:rsidRPr="00715E74" w:rsidRDefault="004A4A44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2、合作期限</w:t>
      </w:r>
      <w:r w:rsidRPr="00715E74">
        <w:rPr>
          <w:rFonts w:ascii="Batang" w:eastAsia="黑体" w:hAnsi="黑体" w:cs="黑体" w:hint="eastAsia"/>
          <w:sz w:val="28"/>
          <w:szCs w:val="28"/>
        </w:rPr>
        <w:t>内</w:t>
      </w:r>
      <w:r w:rsidRPr="00715E74">
        <w:rPr>
          <w:rFonts w:ascii="Batang" w:eastAsia="Batang" w:hAnsi="Batang" w:cs="黑体" w:hint="eastAsia"/>
          <w:sz w:val="28"/>
          <w:szCs w:val="28"/>
        </w:rPr>
        <w:t>，每期培</w:t>
      </w:r>
      <w:r w:rsidRPr="00715E74">
        <w:rPr>
          <w:rFonts w:ascii="Batang" w:eastAsia="黑体" w:hAnsi="黑体" w:cs="黑体" w:hint="eastAsia"/>
          <w:sz w:val="28"/>
          <w:szCs w:val="28"/>
        </w:rPr>
        <w:t>训</w:t>
      </w:r>
      <w:r w:rsidRPr="00715E74">
        <w:rPr>
          <w:rFonts w:ascii="Batang" w:eastAsia="Batang" w:hAnsi="Batang" w:cs="黑体" w:hint="eastAsia"/>
          <w:sz w:val="28"/>
          <w:szCs w:val="28"/>
        </w:rPr>
        <w:t>班全部</w:t>
      </w:r>
      <w:r w:rsidRPr="00715E74">
        <w:rPr>
          <w:rFonts w:ascii="Batang" w:eastAsia="黑体" w:hAnsi="黑体" w:cs="黑体" w:hint="eastAsia"/>
          <w:sz w:val="28"/>
          <w:szCs w:val="28"/>
        </w:rPr>
        <w:t>课时</w:t>
      </w:r>
      <w:r w:rsidRPr="00715E74">
        <w:rPr>
          <w:rFonts w:ascii="Batang" w:eastAsia="Batang" w:hAnsi="Batang" w:cs="黑体" w:hint="eastAsia"/>
          <w:sz w:val="28"/>
          <w:szCs w:val="28"/>
        </w:rPr>
        <w:t>完成后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</w:t>
      </w:r>
      <w:r w:rsidRPr="00715E74">
        <w:rPr>
          <w:rFonts w:ascii="Batang" w:eastAsia="Batang" w:hAnsi="Batang" w:cs="黑体" w:hint="eastAsia"/>
          <w:sz w:val="28"/>
          <w:szCs w:val="28"/>
        </w:rPr>
        <w:t>天</w:t>
      </w:r>
      <w:r w:rsidRPr="00715E74">
        <w:rPr>
          <w:rFonts w:ascii="Batang" w:eastAsia="黑体" w:hAnsi="黑体" w:cs="黑体" w:hint="eastAsia"/>
          <w:sz w:val="28"/>
          <w:szCs w:val="28"/>
        </w:rPr>
        <w:t>内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双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方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对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本期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学费进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行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结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算确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认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，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结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算确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认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后由乙方向甲方提供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与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乙方本期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应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得物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业综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合管理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费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等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额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的收据，甲方于收到收据后</w:t>
      </w:r>
      <w:r w:rsidR="00537A3C">
        <w:rPr>
          <w:rFonts w:ascii="黑体" w:eastAsia="黑体" w:hAnsi="黑体" w:cs="黑体" w:hint="eastAsia"/>
          <w:sz w:val="28"/>
          <w:szCs w:val="28"/>
          <w:u w:val="single"/>
        </w:rPr>
        <w:t xml:space="preserve">   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天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内将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乙方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应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得收益以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现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金方式支付</w:t>
      </w:r>
      <w:r w:rsidR="00537A3C" w:rsidRPr="00715E74">
        <w:rPr>
          <w:rFonts w:ascii="Batang" w:eastAsia="黑体" w:hAnsi="黑体" w:cs="黑体" w:hint="eastAsia"/>
          <w:sz w:val="28"/>
          <w:szCs w:val="28"/>
        </w:rPr>
        <w:t>给</w:t>
      </w:r>
      <w:r w:rsidR="00537A3C" w:rsidRPr="00715E74">
        <w:rPr>
          <w:rFonts w:ascii="Batang" w:eastAsia="Batang" w:hAnsi="Batang" w:cs="黑体" w:hint="eastAsia"/>
          <w:sz w:val="28"/>
          <w:szCs w:val="28"/>
        </w:rPr>
        <w:t>乙方。</w:t>
      </w:r>
    </w:p>
    <w:p w14:paraId="0E976206" w14:textId="77777777" w:rsidR="00537A3C" w:rsidRPr="00715E74" w:rsidRDefault="00537A3C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3、因乙方</w:t>
      </w:r>
      <w:r w:rsidRPr="00715E74">
        <w:rPr>
          <w:rFonts w:ascii="Batang" w:eastAsia="黑体" w:hAnsi="黑体" w:cs="黑体" w:hint="eastAsia"/>
          <w:sz w:val="28"/>
          <w:szCs w:val="28"/>
        </w:rPr>
        <w:t>违</w:t>
      </w:r>
      <w:r w:rsidRPr="00715E74">
        <w:rPr>
          <w:rFonts w:ascii="Batang" w:eastAsia="Batang" w:hAnsi="Batang" w:cs="黑体" w:hint="eastAsia"/>
          <w:sz w:val="28"/>
          <w:szCs w:val="28"/>
        </w:rPr>
        <w:t>反本</w:t>
      </w:r>
      <w:r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 w:rsidRPr="00715E74">
        <w:rPr>
          <w:rFonts w:ascii="Batang" w:eastAsia="黑体" w:hAnsi="黑体" w:cs="黑体" w:hint="eastAsia"/>
          <w:sz w:val="28"/>
          <w:szCs w:val="28"/>
        </w:rPr>
        <w:t>约</w:t>
      </w:r>
      <w:r w:rsidRPr="00715E74">
        <w:rPr>
          <w:rFonts w:ascii="Batang" w:eastAsia="Batang" w:hAnsi="Batang" w:cs="黑体" w:hint="eastAsia"/>
          <w:sz w:val="28"/>
          <w:szCs w:val="28"/>
        </w:rPr>
        <w:t>定而需要向政府机</w:t>
      </w:r>
      <w:r w:rsidRPr="00715E74">
        <w:rPr>
          <w:rFonts w:ascii="Batang" w:eastAsia="黑体" w:hAnsi="黑体" w:cs="黑体" w:hint="eastAsia"/>
          <w:sz w:val="28"/>
          <w:szCs w:val="28"/>
        </w:rPr>
        <w:t>关</w:t>
      </w:r>
      <w:r w:rsidRPr="00715E74">
        <w:rPr>
          <w:rFonts w:ascii="Batang" w:eastAsia="Batang" w:hAnsi="Batang" w:cs="黑体" w:hint="eastAsia"/>
          <w:sz w:val="28"/>
          <w:szCs w:val="28"/>
        </w:rPr>
        <w:t>支付</w:t>
      </w:r>
      <w:r w:rsidRPr="00715E74">
        <w:rPr>
          <w:rFonts w:ascii="Batang" w:eastAsia="黑体" w:hAnsi="黑体" w:cs="黑体" w:hint="eastAsia"/>
          <w:sz w:val="28"/>
          <w:szCs w:val="28"/>
        </w:rPr>
        <w:t>罚</w:t>
      </w:r>
      <w:r w:rsidRPr="00715E74">
        <w:rPr>
          <w:rFonts w:ascii="Batang" w:eastAsia="Batang" w:hAnsi="Batang" w:cs="黑体" w:hint="eastAsia"/>
          <w:sz w:val="28"/>
          <w:szCs w:val="28"/>
        </w:rPr>
        <w:t>款或向第三人支付</w:t>
      </w:r>
      <w:r w:rsidRPr="00715E74">
        <w:rPr>
          <w:rFonts w:ascii="Batang" w:eastAsia="黑体" w:hAnsi="黑体" w:cs="黑体" w:hint="eastAsia"/>
          <w:sz w:val="28"/>
          <w:szCs w:val="28"/>
        </w:rPr>
        <w:t>赔偿</w:t>
      </w:r>
      <w:r w:rsidRPr="00715E74">
        <w:rPr>
          <w:rFonts w:ascii="Batang" w:eastAsia="Batang" w:hAnsi="Batang" w:cs="黑体" w:hint="eastAsia"/>
          <w:sz w:val="28"/>
          <w:szCs w:val="28"/>
        </w:rPr>
        <w:t>款</w:t>
      </w:r>
      <w:r w:rsidRPr="00715E74">
        <w:rPr>
          <w:rFonts w:ascii="Batang" w:eastAsia="黑体" w:hAnsi="黑体" w:cs="黑体" w:hint="eastAsia"/>
          <w:sz w:val="28"/>
          <w:szCs w:val="28"/>
        </w:rPr>
        <w:t>时</w:t>
      </w:r>
      <w:r w:rsidRPr="00715E74">
        <w:rPr>
          <w:rFonts w:ascii="Batang" w:eastAsia="Batang" w:hAnsi="Batang" w:cs="黑体" w:hint="eastAsia"/>
          <w:sz w:val="28"/>
          <w:szCs w:val="28"/>
        </w:rPr>
        <w:t>，甲方有</w:t>
      </w:r>
      <w:r w:rsidRPr="00715E74">
        <w:rPr>
          <w:rFonts w:ascii="Batang" w:eastAsia="黑体" w:hAnsi="黑体" w:cs="黑体" w:hint="eastAsia"/>
          <w:sz w:val="28"/>
          <w:szCs w:val="28"/>
        </w:rPr>
        <w:t>权单</w:t>
      </w:r>
      <w:r w:rsidRPr="00715E74">
        <w:rPr>
          <w:rFonts w:ascii="Batang" w:eastAsia="Batang" w:hAnsi="Batang" w:cs="黑体" w:hint="eastAsia"/>
          <w:sz w:val="28"/>
          <w:szCs w:val="28"/>
        </w:rPr>
        <w:t>方解除本</w:t>
      </w:r>
      <w:r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Pr="00715E74">
        <w:rPr>
          <w:rFonts w:ascii="Batang" w:eastAsia="Batang" w:hAnsi="Batang" w:cs="黑体" w:hint="eastAsia"/>
          <w:sz w:val="28"/>
          <w:szCs w:val="28"/>
        </w:rPr>
        <w:t>，</w:t>
      </w:r>
      <w:r w:rsidR="004C4547" w:rsidRPr="00715E74">
        <w:rPr>
          <w:rFonts w:ascii="Batang" w:eastAsia="Batang" w:hAnsi="Batang" w:cs="黑体" w:hint="eastAsia"/>
          <w:sz w:val="28"/>
          <w:szCs w:val="28"/>
        </w:rPr>
        <w:t>直接</w:t>
      </w:r>
      <w:r w:rsidR="004C4547" w:rsidRPr="00715E74">
        <w:rPr>
          <w:rFonts w:ascii="Batang" w:eastAsia="黑体" w:hAnsi="黑体" w:cs="黑体" w:hint="eastAsia"/>
          <w:sz w:val="28"/>
          <w:szCs w:val="28"/>
        </w:rPr>
        <w:t>从</w:t>
      </w:r>
      <w:r w:rsidR="004C4547" w:rsidRPr="00715E74">
        <w:rPr>
          <w:rFonts w:ascii="Batang" w:eastAsia="Batang" w:hAnsi="Batang" w:cs="黑体" w:hint="eastAsia"/>
          <w:sz w:val="28"/>
          <w:szCs w:val="28"/>
        </w:rPr>
        <w:t>乙方</w:t>
      </w:r>
      <w:r w:rsidR="004C4547" w:rsidRPr="00715E74">
        <w:rPr>
          <w:rFonts w:ascii="Batang" w:eastAsia="黑体" w:hAnsi="黑体" w:cs="黑体" w:hint="eastAsia"/>
          <w:sz w:val="28"/>
          <w:szCs w:val="28"/>
        </w:rPr>
        <w:t>应</w:t>
      </w:r>
      <w:r w:rsidR="004C4547" w:rsidRPr="00715E74">
        <w:rPr>
          <w:rFonts w:ascii="Batang" w:eastAsia="Batang" w:hAnsi="Batang" w:cs="黑体" w:hint="eastAsia"/>
          <w:sz w:val="28"/>
          <w:szCs w:val="28"/>
        </w:rPr>
        <w:t>得收益中扣除，不足扣除的，乙方</w:t>
      </w:r>
      <w:r w:rsidR="004C4547" w:rsidRPr="00715E74">
        <w:rPr>
          <w:rFonts w:ascii="Batang" w:eastAsia="黑体" w:hAnsi="黑体" w:cs="黑体" w:hint="eastAsia"/>
          <w:sz w:val="28"/>
          <w:szCs w:val="28"/>
        </w:rPr>
        <w:t>应当</w:t>
      </w:r>
      <w:r w:rsidR="004C4547" w:rsidRPr="00715E74">
        <w:rPr>
          <w:rFonts w:ascii="Batang" w:eastAsia="Batang" w:hAnsi="Batang" w:cs="黑体" w:hint="eastAsia"/>
          <w:sz w:val="28"/>
          <w:szCs w:val="28"/>
        </w:rPr>
        <w:t>另行</w:t>
      </w:r>
      <w:r w:rsidR="004C4547" w:rsidRPr="00715E74">
        <w:rPr>
          <w:rFonts w:ascii="Batang" w:eastAsia="黑体" w:hAnsi="黑体" w:cs="黑体" w:hint="eastAsia"/>
          <w:sz w:val="28"/>
          <w:szCs w:val="28"/>
        </w:rPr>
        <w:t>补</w:t>
      </w:r>
      <w:r w:rsidR="004C4547" w:rsidRPr="00715E74">
        <w:rPr>
          <w:rFonts w:ascii="Batang" w:eastAsia="Batang" w:hAnsi="Batang" w:cs="黑体" w:hint="eastAsia"/>
          <w:sz w:val="28"/>
          <w:szCs w:val="28"/>
        </w:rPr>
        <w:t>足。</w:t>
      </w:r>
    </w:p>
    <w:p w14:paraId="60984BA1" w14:textId="77777777" w:rsidR="00305C55" w:rsidRPr="00715E74" w:rsidRDefault="00305C55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六、入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、退</w:t>
      </w:r>
      <w:r w:rsidRPr="00715E74">
        <w:rPr>
          <w:rFonts w:ascii="Batang" w:eastAsia="黑体" w:hAnsi="黑体" w:cs="黑体" w:hint="eastAsia"/>
          <w:sz w:val="28"/>
          <w:szCs w:val="28"/>
        </w:rPr>
        <w:t>货</w:t>
      </w:r>
      <w:r w:rsidRPr="00715E74">
        <w:rPr>
          <w:rFonts w:ascii="Batang" w:eastAsia="Batang" w:hAnsi="Batang" w:cs="黑体" w:hint="eastAsia"/>
          <w:sz w:val="28"/>
          <w:szCs w:val="28"/>
        </w:rPr>
        <w:t>、出</w:t>
      </w:r>
      <w:r w:rsidRPr="00715E74">
        <w:rPr>
          <w:rFonts w:ascii="Batang" w:eastAsia="黑体" w:hAnsi="黑体" w:cs="黑体" w:hint="eastAsia"/>
          <w:sz w:val="28"/>
          <w:szCs w:val="28"/>
        </w:rPr>
        <w:t>资转让</w:t>
      </w:r>
    </w:p>
    <w:p w14:paraId="4D9A5C51" w14:textId="77777777" w:rsidR="00305C55" w:rsidRPr="00715E74" w:rsidRDefault="00305C55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（一）</w:t>
      </w:r>
      <w:r w:rsidR="00325071" w:rsidRPr="00715E74">
        <w:rPr>
          <w:rFonts w:ascii="Batang" w:eastAsia="Batang" w:hAnsi="Batang" w:cs="黑体" w:hint="eastAsia"/>
          <w:sz w:val="28"/>
          <w:szCs w:val="28"/>
        </w:rPr>
        <w:t>入</w:t>
      </w:r>
      <w:r w:rsidR="00325071" w:rsidRPr="00715E74">
        <w:rPr>
          <w:rFonts w:ascii="Batang" w:eastAsia="黑体" w:hAnsi="黑体" w:cs="黑体" w:hint="eastAsia"/>
          <w:sz w:val="28"/>
          <w:szCs w:val="28"/>
        </w:rPr>
        <w:t>伙</w:t>
      </w:r>
    </w:p>
    <w:p w14:paraId="35D480CB" w14:textId="77777777" w:rsidR="00325071" w:rsidRPr="00715E74" w:rsidRDefault="00325071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1、新合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人入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，必</w:t>
      </w:r>
      <w:r w:rsidRPr="00715E74">
        <w:rPr>
          <w:rFonts w:ascii="Batang" w:eastAsia="黑体" w:hAnsi="黑体" w:cs="黑体" w:hint="eastAsia"/>
          <w:sz w:val="28"/>
          <w:szCs w:val="28"/>
        </w:rPr>
        <w:t>须经</w:t>
      </w:r>
      <w:r w:rsidRPr="00715E74">
        <w:rPr>
          <w:rFonts w:ascii="Batang" w:eastAsia="Batang" w:hAnsi="Batang" w:cs="黑体" w:hint="eastAsia"/>
          <w:sz w:val="28"/>
          <w:szCs w:val="28"/>
        </w:rPr>
        <w:t>全体合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人同意；</w:t>
      </w:r>
    </w:p>
    <w:p w14:paraId="345DBEC5" w14:textId="77777777" w:rsidR="00325071" w:rsidRPr="00715E74" w:rsidRDefault="00325071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2、承</w:t>
      </w:r>
      <w:r w:rsidRPr="00715E74">
        <w:rPr>
          <w:rFonts w:ascii="Batang" w:eastAsia="黑体" w:hAnsi="黑体" w:cs="黑体" w:hint="eastAsia"/>
          <w:sz w:val="28"/>
          <w:szCs w:val="28"/>
        </w:rPr>
        <w:t>认并签</w:t>
      </w:r>
      <w:r w:rsidRPr="00715E74">
        <w:rPr>
          <w:rFonts w:ascii="Batang" w:eastAsia="Batang" w:hAnsi="Batang" w:cs="黑体" w:hint="eastAsia"/>
          <w:sz w:val="28"/>
          <w:szCs w:val="28"/>
        </w:rPr>
        <w:t>署本合</w:t>
      </w:r>
      <w:r w:rsidRPr="00715E74">
        <w:rPr>
          <w:rFonts w:ascii="Batang" w:eastAsia="黑体" w:hAnsi="黑体" w:cs="黑体" w:hint="eastAsia"/>
          <w:sz w:val="28"/>
          <w:szCs w:val="28"/>
        </w:rPr>
        <w:t>伙协议</w:t>
      </w:r>
      <w:r w:rsidRPr="00715E74">
        <w:rPr>
          <w:rFonts w:ascii="Batang" w:eastAsia="Batang" w:hAnsi="Batang" w:cs="黑体" w:hint="eastAsia"/>
          <w:sz w:val="28"/>
          <w:szCs w:val="28"/>
        </w:rPr>
        <w:t>；</w:t>
      </w:r>
    </w:p>
    <w:p w14:paraId="0B6C48F0" w14:textId="77777777" w:rsidR="00325071" w:rsidRPr="00715E74" w:rsidRDefault="00325071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3、除入</w:t>
      </w:r>
      <w:r w:rsidRPr="00715E74">
        <w:rPr>
          <w:rFonts w:ascii="Batang" w:eastAsia="黑体" w:hAnsi="黑体" w:cs="黑体" w:hint="eastAsia"/>
          <w:sz w:val="28"/>
          <w:szCs w:val="28"/>
        </w:rPr>
        <w:t>伙协议</w:t>
      </w:r>
      <w:r w:rsidRPr="00715E74">
        <w:rPr>
          <w:rFonts w:ascii="Batang" w:eastAsia="Batang" w:hAnsi="Batang" w:cs="黑体" w:hint="eastAsia"/>
          <w:sz w:val="28"/>
          <w:szCs w:val="28"/>
        </w:rPr>
        <w:t>另有</w:t>
      </w:r>
      <w:r w:rsidRPr="00715E74">
        <w:rPr>
          <w:rFonts w:ascii="Batang" w:eastAsia="黑体" w:hAnsi="黑体" w:cs="黑体" w:hint="eastAsia"/>
          <w:sz w:val="28"/>
          <w:szCs w:val="28"/>
        </w:rPr>
        <w:t>约</w:t>
      </w:r>
      <w:r w:rsidRPr="00715E74">
        <w:rPr>
          <w:rFonts w:ascii="Batang" w:eastAsia="Batang" w:hAnsi="Batang" w:cs="黑体" w:hint="eastAsia"/>
          <w:sz w:val="28"/>
          <w:szCs w:val="28"/>
        </w:rPr>
        <w:t>定外，入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的新合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</w:t>
      </w:r>
      <w:r w:rsidRPr="00715E74">
        <w:rPr>
          <w:rFonts w:ascii="Batang" w:eastAsia="黑体" w:hAnsi="黑体" w:cs="黑体" w:hint="eastAsia"/>
          <w:sz w:val="28"/>
          <w:szCs w:val="28"/>
        </w:rPr>
        <w:t>与</w:t>
      </w:r>
      <w:r w:rsidRPr="00715E74">
        <w:rPr>
          <w:rFonts w:ascii="Batang" w:eastAsia="Batang" w:hAnsi="Batang" w:cs="黑体" w:hint="eastAsia"/>
          <w:sz w:val="28"/>
          <w:szCs w:val="28"/>
        </w:rPr>
        <w:t>原合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人享有同等</w:t>
      </w:r>
      <w:r w:rsidRPr="00715E74">
        <w:rPr>
          <w:rFonts w:ascii="Batang" w:eastAsia="黑体" w:hAnsi="黑体" w:cs="黑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利，承担同等</w:t>
      </w:r>
      <w:r w:rsidRPr="00715E74">
        <w:rPr>
          <w:rFonts w:ascii="Batang" w:eastAsia="黑体" w:hAnsi="黑体" w:cs="黑体" w:hint="eastAsia"/>
          <w:sz w:val="28"/>
          <w:szCs w:val="28"/>
        </w:rPr>
        <w:t>责</w:t>
      </w:r>
      <w:r w:rsidRPr="00715E74">
        <w:rPr>
          <w:rFonts w:ascii="Batang" w:eastAsia="Batang" w:hAnsi="Batang" w:cs="黑体" w:hint="eastAsia"/>
          <w:sz w:val="28"/>
          <w:szCs w:val="28"/>
        </w:rPr>
        <w:t>任</w:t>
      </w:r>
      <w:r w:rsidR="000F46EE" w:rsidRPr="00715E74">
        <w:rPr>
          <w:rFonts w:ascii="Batang" w:eastAsia="Batang" w:hAnsi="Batang" w:cs="黑体" w:hint="eastAsia"/>
          <w:sz w:val="28"/>
          <w:szCs w:val="28"/>
        </w:rPr>
        <w:t>，入</w:t>
      </w:r>
      <w:r w:rsidR="000F46EE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0F46EE" w:rsidRPr="00715E74">
        <w:rPr>
          <w:rFonts w:ascii="Batang" w:eastAsia="Batang" w:hAnsi="Batang" w:cs="黑体" w:hint="eastAsia"/>
          <w:sz w:val="28"/>
          <w:szCs w:val="28"/>
        </w:rPr>
        <w:t>的新合</w:t>
      </w:r>
      <w:r w:rsidR="000F46EE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0F46EE" w:rsidRPr="00715E74">
        <w:rPr>
          <w:rFonts w:ascii="Batang" w:eastAsia="Batang" w:hAnsi="Batang" w:cs="黑体" w:hint="eastAsia"/>
          <w:sz w:val="28"/>
          <w:szCs w:val="28"/>
        </w:rPr>
        <w:t>人</w:t>
      </w:r>
      <w:r w:rsidR="000F46EE" w:rsidRPr="00715E74">
        <w:rPr>
          <w:rFonts w:ascii="Batang" w:eastAsia="黑体" w:hAnsi="黑体" w:cs="黑体" w:hint="eastAsia"/>
          <w:sz w:val="28"/>
          <w:szCs w:val="28"/>
        </w:rPr>
        <w:t>对</w:t>
      </w:r>
      <w:r w:rsidR="000F46EE" w:rsidRPr="00715E74">
        <w:rPr>
          <w:rFonts w:ascii="Batang" w:eastAsia="Batang" w:hAnsi="Batang" w:cs="黑体" w:hint="eastAsia"/>
          <w:sz w:val="28"/>
          <w:szCs w:val="28"/>
        </w:rPr>
        <w:t>入</w:t>
      </w:r>
      <w:r w:rsidR="000F46EE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0F46EE" w:rsidRPr="00715E74">
        <w:rPr>
          <w:rFonts w:ascii="Batang" w:eastAsia="Batang" w:hAnsi="Batang" w:cs="黑体" w:hint="eastAsia"/>
          <w:sz w:val="28"/>
          <w:szCs w:val="28"/>
        </w:rPr>
        <w:t>前合</w:t>
      </w:r>
      <w:r w:rsidR="000F46EE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0F46EE" w:rsidRPr="00715E74">
        <w:rPr>
          <w:rFonts w:ascii="Batang" w:eastAsia="Batang" w:hAnsi="Batang" w:cs="黑体" w:hint="eastAsia"/>
          <w:sz w:val="28"/>
          <w:szCs w:val="28"/>
        </w:rPr>
        <w:t>企</w:t>
      </w:r>
      <w:r w:rsidR="000F46EE" w:rsidRPr="00715E74">
        <w:rPr>
          <w:rFonts w:ascii="Batang" w:eastAsia="黑体" w:hAnsi="黑体" w:cs="黑体" w:hint="eastAsia"/>
          <w:sz w:val="28"/>
          <w:szCs w:val="28"/>
        </w:rPr>
        <w:t>业</w:t>
      </w:r>
      <w:r w:rsidR="000F46EE" w:rsidRPr="00715E74">
        <w:rPr>
          <w:rFonts w:ascii="Batang" w:eastAsia="Batang" w:hAnsi="Batang" w:cs="黑体" w:hint="eastAsia"/>
          <w:sz w:val="28"/>
          <w:szCs w:val="28"/>
        </w:rPr>
        <w:t>的</w:t>
      </w:r>
      <w:r w:rsidR="000F46EE" w:rsidRPr="00715E74">
        <w:rPr>
          <w:rFonts w:ascii="Batang" w:eastAsia="黑体" w:hAnsi="黑体" w:cs="黑体" w:hint="eastAsia"/>
          <w:sz w:val="28"/>
          <w:szCs w:val="28"/>
        </w:rPr>
        <w:t>债务</w:t>
      </w:r>
      <w:r w:rsidR="000F46EE" w:rsidRPr="00715E74">
        <w:rPr>
          <w:rFonts w:ascii="Batang" w:eastAsia="Batang" w:hAnsi="Batang" w:cs="黑体" w:hint="eastAsia"/>
          <w:sz w:val="28"/>
          <w:szCs w:val="28"/>
        </w:rPr>
        <w:t>承担</w:t>
      </w:r>
      <w:r w:rsidR="000F46EE" w:rsidRPr="00715E74">
        <w:rPr>
          <w:rFonts w:ascii="Batang" w:eastAsia="黑体" w:hAnsi="黑体" w:cs="黑体" w:hint="eastAsia"/>
          <w:sz w:val="28"/>
          <w:szCs w:val="28"/>
        </w:rPr>
        <w:t>连带责</w:t>
      </w:r>
      <w:r w:rsidR="000F46EE" w:rsidRPr="00715E74">
        <w:rPr>
          <w:rFonts w:ascii="Batang" w:eastAsia="Batang" w:hAnsi="Batang" w:cs="黑体" w:hint="eastAsia"/>
          <w:sz w:val="28"/>
          <w:szCs w:val="28"/>
        </w:rPr>
        <w:t>任。</w:t>
      </w:r>
    </w:p>
    <w:p w14:paraId="5436C999" w14:textId="77777777" w:rsidR="000F46EE" w:rsidRPr="00715E74" w:rsidRDefault="000F46EE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（二）退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</w:p>
    <w:p w14:paraId="54E0C514" w14:textId="77777777" w:rsidR="000F46EE" w:rsidRPr="00715E74" w:rsidRDefault="000F46EE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1、自愿退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。合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 w:rsidRPr="00715E74">
        <w:rPr>
          <w:rFonts w:ascii="Batang" w:eastAsia="黑体" w:hAnsi="黑体" w:cs="黑体" w:hint="eastAsia"/>
          <w:sz w:val="28"/>
          <w:szCs w:val="28"/>
        </w:rPr>
        <w:t>经营</w:t>
      </w:r>
      <w:r w:rsidRPr="00715E74">
        <w:rPr>
          <w:rFonts w:ascii="Batang" w:eastAsia="Batang" w:hAnsi="Batang" w:cs="黑体" w:hint="eastAsia"/>
          <w:sz w:val="28"/>
          <w:szCs w:val="28"/>
        </w:rPr>
        <w:t>期限</w:t>
      </w:r>
      <w:r w:rsidRPr="00715E74">
        <w:rPr>
          <w:rFonts w:ascii="Batang" w:eastAsia="黑体" w:hAnsi="黑体" w:cs="黑体" w:hint="eastAsia"/>
          <w:sz w:val="28"/>
          <w:szCs w:val="28"/>
        </w:rPr>
        <w:t>内</w:t>
      </w:r>
      <w:r w:rsidRPr="00715E74">
        <w:rPr>
          <w:rFonts w:ascii="Batang" w:eastAsia="Batang" w:hAnsi="Batang" w:cs="黑体" w:hint="eastAsia"/>
          <w:sz w:val="28"/>
          <w:szCs w:val="28"/>
        </w:rPr>
        <w:t>，有下列情形之一</w:t>
      </w:r>
      <w:r w:rsidRPr="00715E74">
        <w:rPr>
          <w:rFonts w:ascii="Batang" w:eastAsia="黑体" w:hAnsi="黑体" w:cs="黑体" w:hint="eastAsia"/>
          <w:sz w:val="28"/>
          <w:szCs w:val="28"/>
        </w:rPr>
        <w:t>时</w:t>
      </w:r>
      <w:r w:rsidRPr="00715E74">
        <w:rPr>
          <w:rFonts w:ascii="Batang" w:eastAsia="Batang" w:hAnsi="Batang" w:cs="黑体" w:hint="eastAsia"/>
          <w:sz w:val="28"/>
          <w:szCs w:val="28"/>
        </w:rPr>
        <w:t>，合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人可以退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：</w:t>
      </w:r>
    </w:p>
    <w:p w14:paraId="4DF56994" w14:textId="77777777" w:rsidR="000F46EE" w:rsidRPr="00715E74" w:rsidRDefault="000F46EE" w:rsidP="000F46EE">
      <w:pPr>
        <w:spacing w:line="360" w:lineRule="auto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 xml:space="preserve">     ①合</w:t>
      </w:r>
      <w:r w:rsidRPr="00715E74">
        <w:rPr>
          <w:rFonts w:ascii="Batang" w:eastAsia="黑体" w:hAnsi="黑体" w:cs="黑体" w:hint="eastAsia"/>
          <w:sz w:val="28"/>
          <w:szCs w:val="28"/>
        </w:rPr>
        <w:t>伙协议约</w:t>
      </w:r>
      <w:r w:rsidRPr="00715E74">
        <w:rPr>
          <w:rFonts w:ascii="Batang" w:eastAsia="Batang" w:hAnsi="Batang" w:cs="黑体" w:hint="eastAsia"/>
          <w:sz w:val="28"/>
          <w:szCs w:val="28"/>
        </w:rPr>
        <w:t>定的退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事由出</w:t>
      </w:r>
      <w:r w:rsidRPr="00715E74">
        <w:rPr>
          <w:rFonts w:ascii="Batang" w:eastAsia="黑体" w:hAnsi="黑体" w:cs="黑体" w:hint="eastAsia"/>
          <w:sz w:val="28"/>
          <w:szCs w:val="28"/>
        </w:rPr>
        <w:t>现</w:t>
      </w:r>
      <w:r w:rsidRPr="00715E74">
        <w:rPr>
          <w:rFonts w:ascii="Batang" w:eastAsia="Batang" w:hAnsi="Batang" w:cs="黑体" w:hint="eastAsia"/>
          <w:sz w:val="28"/>
          <w:szCs w:val="28"/>
        </w:rPr>
        <w:t>；</w:t>
      </w:r>
    </w:p>
    <w:p w14:paraId="5AE04062" w14:textId="77777777" w:rsidR="000F46EE" w:rsidRPr="00715E74" w:rsidRDefault="000F46EE" w:rsidP="000F46EE">
      <w:pPr>
        <w:spacing w:line="360" w:lineRule="auto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 xml:space="preserve">     ②</w:t>
      </w:r>
      <w:r w:rsidRPr="00715E74">
        <w:rPr>
          <w:rFonts w:ascii="Batang" w:eastAsia="黑体" w:hAnsi="黑体" w:cs="黑体" w:hint="eastAsia"/>
          <w:sz w:val="28"/>
          <w:szCs w:val="28"/>
        </w:rPr>
        <w:t>经</w:t>
      </w:r>
      <w:r w:rsidRPr="00715E74">
        <w:rPr>
          <w:rFonts w:ascii="Batang" w:eastAsia="Batang" w:hAnsi="Batang" w:cs="黑体" w:hint="eastAsia"/>
          <w:sz w:val="28"/>
          <w:szCs w:val="28"/>
        </w:rPr>
        <w:t>全体合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人同意退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；</w:t>
      </w:r>
    </w:p>
    <w:p w14:paraId="6812E5D6" w14:textId="77777777" w:rsidR="000F46EE" w:rsidRPr="00715E74" w:rsidRDefault="000F46EE" w:rsidP="000F46EE">
      <w:pPr>
        <w:spacing w:line="360" w:lineRule="auto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 xml:space="preserve">     ③</w:t>
      </w:r>
      <w:r w:rsidRPr="00715E74">
        <w:rPr>
          <w:rFonts w:ascii="Batang" w:eastAsia="黑体" w:hAnsi="黑体" w:cs="黑体" w:hint="eastAsia"/>
          <w:sz w:val="28"/>
          <w:szCs w:val="28"/>
        </w:rPr>
        <w:t>发</w:t>
      </w:r>
      <w:r w:rsidRPr="00715E74">
        <w:rPr>
          <w:rFonts w:ascii="Batang" w:eastAsia="Batang" w:hAnsi="Batang" w:cs="黑体" w:hint="eastAsia"/>
          <w:sz w:val="28"/>
          <w:szCs w:val="28"/>
        </w:rPr>
        <w:t>生合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</w:t>
      </w:r>
      <w:r w:rsidRPr="00715E74">
        <w:rPr>
          <w:rFonts w:ascii="Batang" w:eastAsia="黑体" w:hAnsi="黑体" w:cs="黑体" w:hint="eastAsia"/>
          <w:sz w:val="28"/>
          <w:szCs w:val="28"/>
        </w:rPr>
        <w:t>难</w:t>
      </w:r>
      <w:r w:rsidRPr="00715E74">
        <w:rPr>
          <w:rFonts w:ascii="Batang" w:eastAsia="Batang" w:hAnsi="Batang" w:cs="黑体" w:hint="eastAsia"/>
          <w:sz w:val="28"/>
          <w:szCs w:val="28"/>
        </w:rPr>
        <w:t>以</w:t>
      </w:r>
      <w:r w:rsidRPr="00715E74">
        <w:rPr>
          <w:rFonts w:ascii="Batang" w:eastAsia="黑体" w:hAnsi="黑体" w:cs="黑体" w:hint="eastAsia"/>
          <w:sz w:val="28"/>
          <w:szCs w:val="28"/>
        </w:rPr>
        <w:t>继续参</w:t>
      </w:r>
      <w:r w:rsidRPr="00715E74">
        <w:rPr>
          <w:rFonts w:ascii="Batang" w:eastAsia="Batang" w:hAnsi="Batang" w:cs="黑体" w:hint="eastAsia"/>
          <w:sz w:val="28"/>
          <w:szCs w:val="28"/>
        </w:rPr>
        <w:t>加合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企</w:t>
      </w:r>
      <w:r w:rsidRPr="00715E74">
        <w:rPr>
          <w:rFonts w:ascii="Batang" w:eastAsia="黑体" w:hAnsi="黑体" w:cs="黑体" w:hint="eastAsia"/>
          <w:sz w:val="28"/>
          <w:szCs w:val="28"/>
        </w:rPr>
        <w:t>业</w:t>
      </w:r>
      <w:r w:rsidRPr="00715E74">
        <w:rPr>
          <w:rFonts w:ascii="Batang" w:eastAsia="Batang" w:hAnsi="Batang" w:cs="黑体" w:hint="eastAsia"/>
          <w:sz w:val="28"/>
          <w:szCs w:val="28"/>
        </w:rPr>
        <w:t>的事由。</w:t>
      </w:r>
    </w:p>
    <w:p w14:paraId="380834B5" w14:textId="77777777" w:rsidR="000F46EE" w:rsidRPr="00715E74" w:rsidRDefault="000F46EE" w:rsidP="000F46EE">
      <w:pPr>
        <w:spacing w:line="360" w:lineRule="auto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 xml:space="preserve">     合</w:t>
      </w:r>
      <w:r w:rsidRPr="00715E74">
        <w:rPr>
          <w:rFonts w:ascii="Batang" w:eastAsia="黑体" w:hAnsi="黑体" w:cs="黑体" w:hint="eastAsia"/>
          <w:sz w:val="28"/>
          <w:szCs w:val="28"/>
        </w:rPr>
        <w:t>伙协议</w:t>
      </w:r>
      <w:r w:rsidRPr="00715E74">
        <w:rPr>
          <w:rFonts w:ascii="Batang" w:eastAsia="Batang" w:hAnsi="Batang" w:cs="黑体" w:hint="eastAsia"/>
          <w:sz w:val="28"/>
          <w:szCs w:val="28"/>
        </w:rPr>
        <w:t>未</w:t>
      </w:r>
      <w:r w:rsidRPr="00715E74">
        <w:rPr>
          <w:rFonts w:ascii="Batang" w:eastAsia="黑体" w:hAnsi="黑体" w:cs="黑体" w:hint="eastAsia"/>
          <w:sz w:val="28"/>
          <w:szCs w:val="28"/>
        </w:rPr>
        <w:t>约</w:t>
      </w:r>
      <w:r w:rsidRPr="00715E74">
        <w:rPr>
          <w:rFonts w:ascii="Batang" w:eastAsia="Batang" w:hAnsi="Batang" w:cs="黑体" w:hint="eastAsia"/>
          <w:sz w:val="28"/>
          <w:szCs w:val="28"/>
        </w:rPr>
        <w:t>定合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企</w:t>
      </w:r>
      <w:r w:rsidRPr="00715E74">
        <w:rPr>
          <w:rFonts w:ascii="Batang" w:eastAsia="黑体" w:hAnsi="黑体" w:cs="黑体" w:hint="eastAsia"/>
          <w:sz w:val="28"/>
          <w:szCs w:val="28"/>
        </w:rPr>
        <w:t>业经营</w:t>
      </w:r>
      <w:r w:rsidRPr="00715E74">
        <w:rPr>
          <w:rFonts w:ascii="Batang" w:eastAsia="Batang" w:hAnsi="Batang" w:cs="黑体" w:hint="eastAsia"/>
          <w:sz w:val="28"/>
          <w:szCs w:val="28"/>
        </w:rPr>
        <w:t>期限的，合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人在不</w:t>
      </w:r>
      <w:r w:rsidRPr="00715E74">
        <w:rPr>
          <w:rFonts w:ascii="Batang" w:eastAsia="黑体" w:hAnsi="黑体" w:cs="黑体" w:hint="eastAsia"/>
          <w:sz w:val="28"/>
          <w:szCs w:val="28"/>
        </w:rPr>
        <w:t>给</w:t>
      </w:r>
      <w:r w:rsidRPr="00715E74">
        <w:rPr>
          <w:rFonts w:ascii="Batang" w:eastAsia="Batang" w:hAnsi="Batang" w:cs="黑体" w:hint="eastAsia"/>
          <w:sz w:val="28"/>
          <w:szCs w:val="28"/>
        </w:rPr>
        <w:t>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企</w:t>
      </w:r>
      <w:r w:rsidRPr="00715E74">
        <w:rPr>
          <w:rFonts w:ascii="Batang" w:eastAsia="黑体" w:hAnsi="黑体" w:cs="黑体" w:hint="eastAsia"/>
          <w:sz w:val="28"/>
          <w:szCs w:val="28"/>
        </w:rPr>
        <w:t>业</w:t>
      </w:r>
      <w:r w:rsidRPr="00715E74">
        <w:rPr>
          <w:rFonts w:ascii="Batang" w:eastAsia="Batang" w:hAnsi="Batang" w:cs="黑体" w:hint="eastAsia"/>
          <w:sz w:val="28"/>
          <w:szCs w:val="28"/>
        </w:rPr>
        <w:t>事</w:t>
      </w:r>
      <w:r w:rsidRPr="00715E74">
        <w:rPr>
          <w:rFonts w:ascii="Batang" w:eastAsia="黑体" w:hAnsi="黑体" w:cs="黑体" w:hint="eastAsia"/>
          <w:sz w:val="28"/>
          <w:szCs w:val="28"/>
        </w:rPr>
        <w:t>务执</w:t>
      </w:r>
      <w:r w:rsidRPr="00715E74">
        <w:rPr>
          <w:rFonts w:ascii="Batang" w:eastAsia="Batang" w:hAnsi="Batang" w:cs="黑体" w:hint="eastAsia"/>
          <w:sz w:val="28"/>
          <w:szCs w:val="28"/>
        </w:rPr>
        <w:t>行造成不利影</w:t>
      </w:r>
      <w:r w:rsidRPr="00715E74">
        <w:rPr>
          <w:rFonts w:ascii="Batang" w:eastAsia="黑体" w:hAnsi="黑体" w:cs="黑体" w:hint="eastAsia"/>
          <w:sz w:val="28"/>
          <w:szCs w:val="28"/>
        </w:rPr>
        <w:t>响</w:t>
      </w:r>
      <w:r w:rsidRPr="00715E74">
        <w:rPr>
          <w:rFonts w:ascii="Batang" w:eastAsia="Batang" w:hAnsi="Batang" w:cs="黑体" w:hint="eastAsia"/>
          <w:sz w:val="28"/>
          <w:szCs w:val="28"/>
        </w:rPr>
        <w:t>的情</w:t>
      </w:r>
      <w:r w:rsidRPr="00715E74">
        <w:rPr>
          <w:rFonts w:ascii="Batang" w:eastAsia="黑体" w:hAnsi="黑体" w:cs="黑体" w:hint="eastAsia"/>
          <w:sz w:val="28"/>
          <w:szCs w:val="28"/>
        </w:rPr>
        <w:t>况</w:t>
      </w:r>
      <w:r w:rsidRPr="00715E74">
        <w:rPr>
          <w:rFonts w:ascii="Batang" w:eastAsia="Batang" w:hAnsi="Batang" w:cs="黑体" w:hint="eastAsia"/>
          <w:sz w:val="28"/>
          <w:szCs w:val="28"/>
        </w:rPr>
        <w:t>下，可以退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，但</w:t>
      </w:r>
      <w:r w:rsidRPr="00715E74">
        <w:rPr>
          <w:rFonts w:ascii="Batang" w:eastAsia="黑体" w:hAnsi="黑体" w:cs="黑体" w:hint="eastAsia"/>
          <w:sz w:val="28"/>
          <w:szCs w:val="28"/>
        </w:rPr>
        <w:t>应当</w:t>
      </w:r>
      <w:r w:rsidRPr="00715E74">
        <w:rPr>
          <w:rFonts w:ascii="Batang" w:eastAsia="Batang" w:hAnsi="Batang" w:cs="黑体" w:hint="eastAsia"/>
          <w:sz w:val="28"/>
          <w:szCs w:val="28"/>
        </w:rPr>
        <w:t>提前30日</w:t>
      </w:r>
      <w:r w:rsidR="00A00577" w:rsidRPr="00715E74">
        <w:rPr>
          <w:rFonts w:ascii="Batang" w:eastAsia="Batang" w:hAnsi="Batang" w:cs="黑体" w:hint="eastAsia"/>
          <w:sz w:val="28"/>
          <w:szCs w:val="28"/>
        </w:rPr>
        <w:t>通知其</w:t>
      </w:r>
      <w:r w:rsidR="00A00577" w:rsidRPr="00715E74">
        <w:rPr>
          <w:rFonts w:ascii="Batang" w:eastAsia="黑体" w:hAnsi="黑体" w:cs="黑体" w:hint="eastAsia"/>
          <w:sz w:val="28"/>
          <w:szCs w:val="28"/>
        </w:rPr>
        <w:t>它</w:t>
      </w:r>
      <w:r w:rsidR="00A00577" w:rsidRPr="00715E74">
        <w:rPr>
          <w:rFonts w:ascii="Batang" w:eastAsia="Batang" w:hAnsi="Batang" w:cs="黑体" w:hint="eastAsia"/>
          <w:sz w:val="28"/>
          <w:szCs w:val="28"/>
        </w:rPr>
        <w:t>合</w:t>
      </w:r>
      <w:r w:rsidR="00A00577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A00577" w:rsidRPr="00715E74">
        <w:rPr>
          <w:rFonts w:ascii="Batang" w:eastAsia="Batang" w:hAnsi="Batang" w:cs="黑体" w:hint="eastAsia"/>
          <w:sz w:val="28"/>
          <w:szCs w:val="28"/>
        </w:rPr>
        <w:t>人，合</w:t>
      </w:r>
      <w:r w:rsidR="00A00577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A00577" w:rsidRPr="00715E74">
        <w:rPr>
          <w:rFonts w:ascii="Batang" w:eastAsia="Batang" w:hAnsi="Batang" w:cs="黑体" w:hint="eastAsia"/>
          <w:sz w:val="28"/>
          <w:szCs w:val="28"/>
        </w:rPr>
        <w:t>人擅自退</w:t>
      </w:r>
      <w:r w:rsidR="00A00577" w:rsidRPr="00715E74">
        <w:rPr>
          <w:rFonts w:ascii="Batang" w:eastAsia="黑体" w:hAnsi="黑体" w:cs="黑体" w:hint="eastAsia"/>
          <w:sz w:val="28"/>
          <w:szCs w:val="28"/>
        </w:rPr>
        <w:t>伙给</w:t>
      </w:r>
      <w:r w:rsidR="00A00577" w:rsidRPr="00715E74">
        <w:rPr>
          <w:rFonts w:ascii="Batang" w:eastAsia="Batang" w:hAnsi="Batang" w:cs="黑体" w:hint="eastAsia"/>
          <w:sz w:val="28"/>
          <w:szCs w:val="28"/>
        </w:rPr>
        <w:t>合</w:t>
      </w:r>
      <w:r w:rsidR="00A00577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A00577" w:rsidRPr="00715E74">
        <w:rPr>
          <w:rFonts w:ascii="Batang" w:eastAsia="Batang" w:hAnsi="Batang" w:cs="黑体" w:hint="eastAsia"/>
          <w:sz w:val="28"/>
          <w:szCs w:val="28"/>
        </w:rPr>
        <w:t>造成</w:t>
      </w:r>
      <w:r w:rsidR="00A00577" w:rsidRPr="00715E74">
        <w:rPr>
          <w:rFonts w:ascii="Batang" w:eastAsia="黑体" w:hAnsi="黑体" w:cs="黑体" w:hint="eastAsia"/>
          <w:sz w:val="28"/>
          <w:szCs w:val="28"/>
        </w:rPr>
        <w:t>损</w:t>
      </w:r>
      <w:r w:rsidR="00A00577" w:rsidRPr="00715E74">
        <w:rPr>
          <w:rFonts w:ascii="Batang" w:eastAsia="Batang" w:hAnsi="Batang" w:cs="黑体" w:hint="eastAsia"/>
          <w:sz w:val="28"/>
          <w:szCs w:val="28"/>
        </w:rPr>
        <w:t>失的，</w:t>
      </w:r>
      <w:r w:rsidR="00A00577" w:rsidRPr="00715E74">
        <w:rPr>
          <w:rFonts w:ascii="Batang" w:eastAsia="黑体" w:hAnsi="黑体" w:cs="黑体" w:hint="eastAsia"/>
          <w:sz w:val="28"/>
          <w:szCs w:val="28"/>
        </w:rPr>
        <w:t>应当赔偿损</w:t>
      </w:r>
      <w:r w:rsidR="00A00577" w:rsidRPr="00715E74">
        <w:rPr>
          <w:rFonts w:ascii="Batang" w:eastAsia="Batang" w:hAnsi="Batang" w:cs="黑体" w:hint="eastAsia"/>
          <w:sz w:val="28"/>
          <w:szCs w:val="28"/>
        </w:rPr>
        <w:t>失。</w:t>
      </w:r>
    </w:p>
    <w:p w14:paraId="2DDAE829" w14:textId="77777777" w:rsidR="00A00577" w:rsidRPr="00715E74" w:rsidRDefault="00A00577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2、</w:t>
      </w:r>
      <w:r w:rsidRPr="00715E74">
        <w:rPr>
          <w:rFonts w:ascii="Batang" w:eastAsia="黑体" w:hAnsi="黑体" w:cs="黑体" w:hint="eastAsia"/>
          <w:sz w:val="28"/>
          <w:szCs w:val="28"/>
        </w:rPr>
        <w:t>当</w:t>
      </w:r>
      <w:r w:rsidRPr="00715E74">
        <w:rPr>
          <w:rFonts w:ascii="Batang" w:eastAsia="Batang" w:hAnsi="Batang" w:cs="黑体" w:hint="eastAsia"/>
          <w:sz w:val="28"/>
          <w:szCs w:val="28"/>
        </w:rPr>
        <w:t>然退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。合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人有下列情形之一的，</w:t>
      </w:r>
      <w:r w:rsidRPr="00715E74">
        <w:rPr>
          <w:rFonts w:ascii="Batang" w:eastAsia="黑体" w:hAnsi="黑体" w:cs="黑体" w:hint="eastAsia"/>
          <w:sz w:val="28"/>
          <w:szCs w:val="28"/>
        </w:rPr>
        <w:t>当</w:t>
      </w:r>
      <w:r w:rsidRPr="00715E74">
        <w:rPr>
          <w:rFonts w:ascii="Batang" w:eastAsia="Batang" w:hAnsi="Batang" w:cs="黑体" w:hint="eastAsia"/>
          <w:sz w:val="28"/>
          <w:szCs w:val="28"/>
        </w:rPr>
        <w:t>然退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：</w:t>
      </w:r>
    </w:p>
    <w:p w14:paraId="42092FA8" w14:textId="77777777" w:rsidR="00A00577" w:rsidRPr="00715E74" w:rsidRDefault="00A00577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①死亡或者被依法宣告死亡；</w:t>
      </w:r>
    </w:p>
    <w:p w14:paraId="757613CC" w14:textId="77777777" w:rsidR="00A00577" w:rsidRPr="00715E74" w:rsidRDefault="00A00577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②被依法宣告</w:t>
      </w:r>
      <w:r w:rsidRPr="00715E74">
        <w:rPr>
          <w:rFonts w:ascii="Batang" w:eastAsia="黑体" w:hAnsi="黑体" w:cs="黑体" w:hint="eastAsia"/>
          <w:sz w:val="28"/>
          <w:szCs w:val="28"/>
        </w:rPr>
        <w:t>为</w:t>
      </w:r>
      <w:r w:rsidRPr="00715E74">
        <w:rPr>
          <w:rFonts w:ascii="Batang" w:eastAsia="Batang" w:hAnsi="Batang" w:cs="黑体" w:hint="eastAsia"/>
          <w:sz w:val="28"/>
          <w:szCs w:val="28"/>
        </w:rPr>
        <w:t>无民事行</w:t>
      </w:r>
      <w:r w:rsidRPr="00715E74">
        <w:rPr>
          <w:rFonts w:ascii="Batang" w:eastAsia="黑体" w:hAnsi="黑体" w:cs="黑体" w:hint="eastAsia"/>
          <w:sz w:val="28"/>
          <w:szCs w:val="28"/>
        </w:rPr>
        <w:t>为</w:t>
      </w:r>
      <w:r w:rsidRPr="00715E74">
        <w:rPr>
          <w:rFonts w:ascii="Batang" w:eastAsia="Batang" w:hAnsi="Batang" w:cs="黑体" w:hint="eastAsia"/>
          <w:sz w:val="28"/>
          <w:szCs w:val="28"/>
        </w:rPr>
        <w:t>能力的人；</w:t>
      </w:r>
    </w:p>
    <w:p w14:paraId="4DE27C29" w14:textId="77777777" w:rsidR="00A00577" w:rsidRPr="00715E74" w:rsidRDefault="00A00577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③</w:t>
      </w:r>
      <w:r w:rsidRPr="00715E74">
        <w:rPr>
          <w:rFonts w:ascii="Batang" w:eastAsia="黑体" w:hAnsi="黑体" w:cs="黑体" w:hint="eastAsia"/>
          <w:sz w:val="28"/>
          <w:szCs w:val="28"/>
        </w:rPr>
        <w:t>个</w:t>
      </w:r>
      <w:r w:rsidRPr="00715E74">
        <w:rPr>
          <w:rFonts w:ascii="Batang" w:eastAsia="Batang" w:hAnsi="Batang" w:cs="黑体" w:hint="eastAsia"/>
          <w:sz w:val="28"/>
          <w:szCs w:val="28"/>
        </w:rPr>
        <w:t>人</w:t>
      </w:r>
      <w:r w:rsidRPr="00715E74">
        <w:rPr>
          <w:rFonts w:ascii="Batang" w:eastAsia="黑体" w:hAnsi="黑体" w:cs="黑体" w:hint="eastAsia"/>
          <w:sz w:val="28"/>
          <w:szCs w:val="28"/>
        </w:rPr>
        <w:t>损</w:t>
      </w:r>
      <w:r w:rsidRPr="00715E74">
        <w:rPr>
          <w:rFonts w:ascii="Batang" w:eastAsia="Batang" w:hAnsi="Batang" w:cs="黑体" w:hint="eastAsia"/>
          <w:sz w:val="28"/>
          <w:szCs w:val="28"/>
        </w:rPr>
        <w:t>失</w:t>
      </w:r>
      <w:r w:rsidRPr="00715E74">
        <w:rPr>
          <w:rFonts w:ascii="Batang" w:eastAsia="黑体" w:hAnsi="黑体" w:cs="黑体" w:hint="eastAsia"/>
          <w:sz w:val="28"/>
          <w:szCs w:val="28"/>
        </w:rPr>
        <w:t>偿债</w:t>
      </w:r>
      <w:r w:rsidRPr="00715E74">
        <w:rPr>
          <w:rFonts w:ascii="Batang" w:eastAsia="Batang" w:hAnsi="Batang" w:cs="黑体" w:hint="eastAsia"/>
          <w:sz w:val="28"/>
          <w:szCs w:val="28"/>
        </w:rPr>
        <w:t>能力；</w:t>
      </w:r>
    </w:p>
    <w:p w14:paraId="04C1FEE6" w14:textId="77777777" w:rsidR="00A00577" w:rsidRPr="00715E74" w:rsidRDefault="00A00577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④被人民法院强制</w:t>
      </w:r>
      <w:r w:rsidRPr="00715E74">
        <w:rPr>
          <w:rFonts w:ascii="Batang" w:eastAsia="黑体" w:hAnsi="黑体" w:cs="黑体" w:hint="eastAsia"/>
          <w:sz w:val="28"/>
          <w:szCs w:val="28"/>
        </w:rPr>
        <w:t>执</w:t>
      </w:r>
      <w:r w:rsidRPr="00715E74">
        <w:rPr>
          <w:rFonts w:ascii="Batang" w:eastAsia="Batang" w:hAnsi="Batang" w:cs="黑体" w:hint="eastAsia"/>
          <w:sz w:val="28"/>
          <w:szCs w:val="28"/>
        </w:rPr>
        <w:t>行在合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企</w:t>
      </w:r>
      <w:r w:rsidRPr="00715E74">
        <w:rPr>
          <w:rFonts w:ascii="Batang" w:eastAsia="黑体" w:hAnsi="黑体" w:cs="黑体" w:hint="eastAsia"/>
          <w:sz w:val="28"/>
          <w:szCs w:val="28"/>
        </w:rPr>
        <w:t>业</w:t>
      </w:r>
      <w:r w:rsidRPr="00715E74">
        <w:rPr>
          <w:rFonts w:ascii="Batang" w:eastAsia="Batang" w:hAnsi="Batang" w:cs="黑体" w:hint="eastAsia"/>
          <w:sz w:val="28"/>
          <w:szCs w:val="28"/>
        </w:rPr>
        <w:t>中的全部</w:t>
      </w:r>
      <w:r w:rsidRPr="00715E74">
        <w:rPr>
          <w:rFonts w:ascii="Batang" w:eastAsia="黑体" w:hAnsi="黑体" w:cs="黑体" w:hint="eastAsia"/>
          <w:sz w:val="28"/>
          <w:szCs w:val="28"/>
        </w:rPr>
        <w:t>财产份额</w:t>
      </w:r>
      <w:r w:rsidRPr="00715E74">
        <w:rPr>
          <w:rFonts w:ascii="Batang" w:eastAsia="Batang" w:hAnsi="Batang" w:cs="黑体" w:hint="eastAsia"/>
          <w:sz w:val="28"/>
          <w:szCs w:val="28"/>
        </w:rPr>
        <w:t>。以上情形的退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以</w:t>
      </w:r>
      <w:r w:rsidRPr="00715E74">
        <w:rPr>
          <w:rFonts w:ascii="Batang" w:eastAsia="黑体" w:hAnsi="黑体" w:cs="黑体" w:hint="eastAsia"/>
          <w:sz w:val="28"/>
          <w:szCs w:val="28"/>
        </w:rPr>
        <w:t>实际发</w:t>
      </w:r>
      <w:r w:rsidRPr="00715E74">
        <w:rPr>
          <w:rFonts w:ascii="Batang" w:eastAsia="Batang" w:hAnsi="Batang" w:cs="黑体" w:hint="eastAsia"/>
          <w:sz w:val="28"/>
          <w:szCs w:val="28"/>
        </w:rPr>
        <w:t>生之日</w:t>
      </w:r>
      <w:r w:rsidRPr="00715E74">
        <w:rPr>
          <w:rFonts w:ascii="Batang" w:eastAsia="黑体" w:hAnsi="黑体" w:cs="黑体" w:hint="eastAsia"/>
          <w:sz w:val="28"/>
          <w:szCs w:val="28"/>
        </w:rPr>
        <w:t>为</w:t>
      </w:r>
      <w:r w:rsidRPr="00715E74">
        <w:rPr>
          <w:rFonts w:ascii="Batang" w:eastAsia="Batang" w:hAnsi="Batang" w:cs="黑体" w:hint="eastAsia"/>
          <w:sz w:val="28"/>
          <w:szCs w:val="28"/>
        </w:rPr>
        <w:t>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生效日。</w:t>
      </w:r>
    </w:p>
    <w:p w14:paraId="215C7468" w14:textId="77777777" w:rsidR="00A00577" w:rsidRPr="00715E74" w:rsidRDefault="00A00577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3、除名退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。合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人有下列情形之一的，</w:t>
      </w:r>
      <w:r w:rsidRPr="00715E74">
        <w:rPr>
          <w:rFonts w:ascii="Batang" w:eastAsia="黑体" w:hAnsi="黑体" w:cs="黑体" w:hint="eastAsia"/>
          <w:sz w:val="28"/>
          <w:szCs w:val="28"/>
        </w:rPr>
        <w:t>经</w:t>
      </w:r>
      <w:r w:rsidRPr="00715E74">
        <w:rPr>
          <w:rFonts w:ascii="Batang" w:eastAsia="Batang" w:hAnsi="Batang" w:cs="黑体" w:hint="eastAsia"/>
          <w:sz w:val="28"/>
          <w:szCs w:val="28"/>
        </w:rPr>
        <w:t>其</w:t>
      </w:r>
      <w:r w:rsidRPr="00715E74">
        <w:rPr>
          <w:rFonts w:ascii="Batang" w:eastAsia="黑体" w:hAnsi="黑体" w:cs="黑体" w:hint="eastAsia"/>
          <w:sz w:val="28"/>
          <w:szCs w:val="28"/>
        </w:rPr>
        <w:t>它</w:t>
      </w:r>
      <w:r w:rsidRPr="00715E74">
        <w:rPr>
          <w:rFonts w:ascii="Batang" w:eastAsia="Batang" w:hAnsi="Batang" w:cs="黑体" w:hint="eastAsia"/>
          <w:sz w:val="28"/>
          <w:szCs w:val="28"/>
        </w:rPr>
        <w:t>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人一致同意，</w:t>
      </w:r>
      <w:r w:rsidR="00C032BE" w:rsidRPr="00715E74">
        <w:rPr>
          <w:rFonts w:ascii="Batang" w:eastAsia="Batang" w:hAnsi="Batang" w:cs="黑体" w:hint="eastAsia"/>
          <w:sz w:val="28"/>
          <w:szCs w:val="28"/>
        </w:rPr>
        <w:t>可以</w:t>
      </w:r>
      <w:r w:rsidR="00C032BE" w:rsidRPr="00715E74">
        <w:rPr>
          <w:rFonts w:ascii="Batang" w:eastAsia="黑体" w:hAnsi="黑体" w:cs="黑体" w:hint="eastAsia"/>
          <w:sz w:val="28"/>
          <w:szCs w:val="28"/>
        </w:rPr>
        <w:t>决议将</w:t>
      </w:r>
      <w:r w:rsidR="00C032BE" w:rsidRPr="00715E74">
        <w:rPr>
          <w:rFonts w:ascii="Batang" w:eastAsia="Batang" w:hAnsi="Batang" w:cs="黑体" w:hint="eastAsia"/>
          <w:sz w:val="28"/>
          <w:szCs w:val="28"/>
        </w:rPr>
        <w:t>其除名：</w:t>
      </w:r>
    </w:p>
    <w:p w14:paraId="72EA6BC1" w14:textId="77777777" w:rsidR="00C032BE" w:rsidRPr="00715E74" w:rsidRDefault="00C032BE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①未履行出</w:t>
      </w:r>
      <w:r w:rsidRPr="00715E74">
        <w:rPr>
          <w:rFonts w:ascii="Batang" w:eastAsia="黑体" w:hAnsi="黑体" w:cs="黑体" w:hint="eastAsia"/>
          <w:sz w:val="28"/>
          <w:szCs w:val="28"/>
        </w:rPr>
        <w:t>资义务</w:t>
      </w:r>
      <w:r w:rsidRPr="00715E74">
        <w:rPr>
          <w:rFonts w:ascii="Batang" w:eastAsia="Batang" w:hAnsi="Batang" w:cs="黑体" w:hint="eastAsia"/>
          <w:sz w:val="28"/>
          <w:szCs w:val="28"/>
        </w:rPr>
        <w:t>；</w:t>
      </w:r>
    </w:p>
    <w:p w14:paraId="2634D13D" w14:textId="77777777" w:rsidR="00C032BE" w:rsidRPr="00715E74" w:rsidRDefault="00C032BE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②因故意或重大</w:t>
      </w:r>
      <w:r w:rsidRPr="00715E74">
        <w:rPr>
          <w:rFonts w:ascii="Batang" w:eastAsia="黑体" w:hAnsi="黑体" w:cs="黑体" w:hint="eastAsia"/>
          <w:sz w:val="28"/>
          <w:szCs w:val="28"/>
        </w:rPr>
        <w:t>过</w:t>
      </w:r>
      <w:r w:rsidRPr="00715E74">
        <w:rPr>
          <w:rFonts w:ascii="Batang" w:eastAsia="Batang" w:hAnsi="Batang" w:cs="黑体" w:hint="eastAsia"/>
          <w:sz w:val="28"/>
          <w:szCs w:val="28"/>
        </w:rPr>
        <w:t>失</w:t>
      </w:r>
      <w:r w:rsidRPr="00715E74">
        <w:rPr>
          <w:rFonts w:ascii="Batang" w:eastAsia="黑体" w:hAnsi="黑体" w:cs="黑体" w:hint="eastAsia"/>
          <w:sz w:val="28"/>
          <w:szCs w:val="28"/>
        </w:rPr>
        <w:t>给</w:t>
      </w:r>
      <w:r w:rsidRPr="00715E74">
        <w:rPr>
          <w:rFonts w:ascii="Batang" w:eastAsia="Batang" w:hAnsi="Batang" w:cs="黑体" w:hint="eastAsia"/>
          <w:sz w:val="28"/>
          <w:szCs w:val="28"/>
        </w:rPr>
        <w:t>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企</w:t>
      </w:r>
      <w:r w:rsidRPr="00715E74">
        <w:rPr>
          <w:rFonts w:ascii="Batang" w:eastAsia="黑体" w:hAnsi="黑体" w:cs="黑体" w:hint="eastAsia"/>
          <w:sz w:val="28"/>
          <w:szCs w:val="28"/>
        </w:rPr>
        <w:t>业</w:t>
      </w:r>
      <w:r w:rsidRPr="00715E74">
        <w:rPr>
          <w:rFonts w:ascii="Batang" w:eastAsia="Batang" w:hAnsi="Batang" w:cs="黑体" w:hint="eastAsia"/>
          <w:sz w:val="28"/>
          <w:szCs w:val="28"/>
        </w:rPr>
        <w:t>造成</w:t>
      </w:r>
      <w:r w:rsidRPr="00715E74">
        <w:rPr>
          <w:rFonts w:ascii="Batang" w:eastAsia="黑体" w:hAnsi="黑体" w:cs="黑体" w:hint="eastAsia"/>
          <w:sz w:val="28"/>
          <w:szCs w:val="28"/>
        </w:rPr>
        <w:t>损</w:t>
      </w:r>
      <w:r w:rsidRPr="00715E74">
        <w:rPr>
          <w:rFonts w:ascii="Batang" w:eastAsia="Batang" w:hAnsi="Batang" w:cs="黑体" w:hint="eastAsia"/>
          <w:sz w:val="28"/>
          <w:szCs w:val="28"/>
        </w:rPr>
        <w:t>失；</w:t>
      </w:r>
    </w:p>
    <w:p w14:paraId="534BCA08" w14:textId="77777777" w:rsidR="00C032BE" w:rsidRPr="00715E74" w:rsidRDefault="00C032BE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③</w:t>
      </w:r>
      <w:r w:rsidRPr="00715E74">
        <w:rPr>
          <w:rFonts w:ascii="Batang" w:eastAsia="黑体" w:hAnsi="黑体" w:cs="黑体" w:hint="eastAsia"/>
          <w:sz w:val="28"/>
          <w:szCs w:val="28"/>
        </w:rPr>
        <w:t>执</w:t>
      </w:r>
      <w:r w:rsidRPr="00715E74">
        <w:rPr>
          <w:rFonts w:ascii="Batang" w:eastAsia="Batang" w:hAnsi="Batang" w:cs="黑体" w:hint="eastAsia"/>
          <w:sz w:val="28"/>
          <w:szCs w:val="28"/>
        </w:rPr>
        <w:t>行合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企</w:t>
      </w:r>
      <w:r w:rsidRPr="00715E74">
        <w:rPr>
          <w:rFonts w:ascii="Batang" w:eastAsia="黑体" w:hAnsi="黑体" w:cs="黑体" w:hint="eastAsia"/>
          <w:sz w:val="28"/>
          <w:szCs w:val="28"/>
        </w:rPr>
        <w:t>业</w:t>
      </w:r>
      <w:r w:rsidRPr="00715E74">
        <w:rPr>
          <w:rFonts w:ascii="Batang" w:eastAsia="Batang" w:hAnsi="Batang" w:cs="黑体" w:hint="eastAsia"/>
          <w:sz w:val="28"/>
          <w:szCs w:val="28"/>
        </w:rPr>
        <w:t>事</w:t>
      </w:r>
      <w:r w:rsidRPr="00715E74">
        <w:rPr>
          <w:rFonts w:ascii="Batang" w:eastAsia="黑体" w:hAnsi="黑体" w:cs="黑体" w:hint="eastAsia"/>
          <w:sz w:val="28"/>
          <w:szCs w:val="28"/>
        </w:rPr>
        <w:t>务时</w:t>
      </w:r>
      <w:r w:rsidRPr="00715E74">
        <w:rPr>
          <w:rFonts w:ascii="Batang" w:eastAsia="Batang" w:hAnsi="Batang" w:cs="黑体" w:hint="eastAsia"/>
          <w:sz w:val="28"/>
          <w:szCs w:val="28"/>
        </w:rPr>
        <w:t>有不正</w:t>
      </w:r>
      <w:r w:rsidRPr="00715E74">
        <w:rPr>
          <w:rFonts w:ascii="Batang" w:eastAsia="黑体" w:hAnsi="黑体" w:cs="黑体" w:hint="eastAsia"/>
          <w:sz w:val="28"/>
          <w:szCs w:val="28"/>
        </w:rPr>
        <w:t>当</w:t>
      </w:r>
      <w:r w:rsidRPr="00715E74">
        <w:rPr>
          <w:rFonts w:ascii="Batang" w:eastAsia="Batang" w:hAnsi="Batang" w:cs="黑体" w:hint="eastAsia"/>
          <w:sz w:val="28"/>
          <w:szCs w:val="28"/>
        </w:rPr>
        <w:t>行</w:t>
      </w:r>
      <w:r w:rsidRPr="00715E74">
        <w:rPr>
          <w:rFonts w:ascii="Batang" w:eastAsia="黑体" w:hAnsi="黑体" w:cs="黑体" w:hint="eastAsia"/>
          <w:sz w:val="28"/>
          <w:szCs w:val="28"/>
        </w:rPr>
        <w:t>为</w:t>
      </w:r>
      <w:r w:rsidRPr="00715E74">
        <w:rPr>
          <w:rFonts w:ascii="Batang" w:eastAsia="Batang" w:hAnsi="Batang" w:cs="黑体" w:hint="eastAsia"/>
          <w:sz w:val="28"/>
          <w:szCs w:val="28"/>
        </w:rPr>
        <w:t>；</w:t>
      </w:r>
    </w:p>
    <w:p w14:paraId="1D926994" w14:textId="77777777" w:rsidR="00C032BE" w:rsidRPr="00715E74" w:rsidRDefault="00C032BE" w:rsidP="00A00577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④合</w:t>
      </w:r>
      <w:r w:rsidRPr="00715E74">
        <w:rPr>
          <w:rFonts w:ascii="Batang" w:eastAsia="黑体" w:hAnsi="黑体" w:cs="黑体" w:hint="eastAsia"/>
          <w:sz w:val="28"/>
          <w:szCs w:val="28"/>
        </w:rPr>
        <w:t>伙协议约</w:t>
      </w:r>
      <w:r w:rsidRPr="00715E74">
        <w:rPr>
          <w:rFonts w:ascii="Batang" w:eastAsia="Batang" w:hAnsi="Batang" w:cs="黑体" w:hint="eastAsia"/>
          <w:sz w:val="28"/>
          <w:szCs w:val="28"/>
        </w:rPr>
        <w:t>定的其</w:t>
      </w:r>
      <w:r w:rsidRPr="00715E74">
        <w:rPr>
          <w:rFonts w:ascii="Batang" w:eastAsia="黑体" w:hAnsi="黑体" w:cs="黑体" w:hint="eastAsia"/>
          <w:sz w:val="28"/>
          <w:szCs w:val="28"/>
        </w:rPr>
        <w:t>它</w:t>
      </w:r>
      <w:r w:rsidRPr="00715E74">
        <w:rPr>
          <w:rFonts w:ascii="Batang" w:eastAsia="Batang" w:hAnsi="Batang" w:cs="黑体" w:hint="eastAsia"/>
          <w:sz w:val="28"/>
          <w:szCs w:val="28"/>
        </w:rPr>
        <w:t>事由；</w:t>
      </w:r>
    </w:p>
    <w:p w14:paraId="14E90FFC" w14:textId="77777777" w:rsidR="00C032BE" w:rsidRPr="00715E74" w:rsidRDefault="00C032BE" w:rsidP="00C032BE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黑体" w:hAnsi="黑体" w:cs="黑体" w:hint="eastAsia"/>
          <w:sz w:val="28"/>
          <w:szCs w:val="28"/>
        </w:rPr>
        <w:t>对</w:t>
      </w:r>
      <w:r w:rsidRPr="00715E74">
        <w:rPr>
          <w:rFonts w:ascii="Batang" w:eastAsia="Batang" w:hAnsi="Batang" w:cs="黑体" w:hint="eastAsia"/>
          <w:sz w:val="28"/>
          <w:szCs w:val="28"/>
        </w:rPr>
        <w:t>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人的除名</w:t>
      </w:r>
      <w:r w:rsidRPr="00715E74">
        <w:rPr>
          <w:rFonts w:ascii="Batang" w:eastAsia="黑体" w:hAnsi="黑体" w:cs="黑体" w:hint="eastAsia"/>
          <w:sz w:val="28"/>
          <w:szCs w:val="28"/>
        </w:rPr>
        <w:t>决议应当书</w:t>
      </w:r>
      <w:r w:rsidRPr="00715E74">
        <w:rPr>
          <w:rFonts w:ascii="Batang" w:eastAsia="Batang" w:hAnsi="Batang" w:cs="黑体" w:hint="eastAsia"/>
          <w:sz w:val="28"/>
          <w:szCs w:val="28"/>
        </w:rPr>
        <w:t>面通知被除名人。被除名人自接到除名通知之日起，除名生效，被除名人退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。除名人</w:t>
      </w:r>
      <w:r w:rsidRPr="00715E74">
        <w:rPr>
          <w:rFonts w:ascii="Batang" w:eastAsia="黑体" w:hAnsi="黑体" w:cs="黑体" w:hint="eastAsia"/>
          <w:sz w:val="28"/>
          <w:szCs w:val="28"/>
        </w:rPr>
        <w:t>对</w:t>
      </w:r>
      <w:r w:rsidRPr="00715E74">
        <w:rPr>
          <w:rFonts w:ascii="Batang" w:eastAsia="Batang" w:hAnsi="Batang" w:cs="黑体" w:hint="eastAsia"/>
          <w:sz w:val="28"/>
          <w:szCs w:val="28"/>
        </w:rPr>
        <w:t>除名</w:t>
      </w:r>
      <w:r w:rsidRPr="00715E74">
        <w:rPr>
          <w:rFonts w:ascii="Batang" w:eastAsia="黑体" w:hAnsi="黑体" w:cs="黑体" w:hint="eastAsia"/>
          <w:sz w:val="28"/>
          <w:szCs w:val="28"/>
        </w:rPr>
        <w:t>决议</w:t>
      </w:r>
      <w:r w:rsidRPr="00715E74">
        <w:rPr>
          <w:rFonts w:ascii="Batang" w:eastAsia="Batang" w:hAnsi="Batang" w:cs="黑体" w:hint="eastAsia"/>
          <w:sz w:val="28"/>
          <w:szCs w:val="28"/>
        </w:rPr>
        <w:t>有</w:t>
      </w:r>
      <w:r w:rsidRPr="00715E74">
        <w:rPr>
          <w:rFonts w:ascii="Batang" w:eastAsia="黑体" w:hAnsi="黑体" w:cs="黑体" w:hint="eastAsia"/>
          <w:sz w:val="28"/>
          <w:szCs w:val="28"/>
        </w:rPr>
        <w:t>异议</w:t>
      </w:r>
      <w:r w:rsidRPr="00715E74">
        <w:rPr>
          <w:rFonts w:ascii="Batang" w:eastAsia="Batang" w:hAnsi="Batang" w:cs="黑体" w:hint="eastAsia"/>
          <w:sz w:val="28"/>
          <w:szCs w:val="28"/>
        </w:rPr>
        <w:t>的，可以在接到</w:t>
      </w:r>
      <w:r w:rsidRPr="00715E74">
        <w:rPr>
          <w:rFonts w:ascii="Batang" w:eastAsia="黑体" w:hAnsi="黑体" w:cs="黑体" w:hint="eastAsia"/>
          <w:sz w:val="28"/>
          <w:szCs w:val="28"/>
        </w:rPr>
        <w:t>时</w:t>
      </w:r>
      <w:r w:rsidRPr="00715E74">
        <w:rPr>
          <w:rFonts w:ascii="Batang" w:eastAsia="Batang" w:hAnsi="Batang" w:cs="黑体" w:hint="eastAsia"/>
          <w:sz w:val="28"/>
          <w:szCs w:val="28"/>
        </w:rPr>
        <w:t>除名通知之日起30日</w:t>
      </w:r>
      <w:r w:rsidRPr="00715E74">
        <w:rPr>
          <w:rFonts w:ascii="Batang" w:eastAsia="黑体" w:hAnsi="黑体" w:cs="黑体" w:hint="eastAsia"/>
          <w:sz w:val="28"/>
          <w:szCs w:val="28"/>
        </w:rPr>
        <w:t>内</w:t>
      </w:r>
      <w:r w:rsidRPr="00715E74">
        <w:rPr>
          <w:rFonts w:ascii="Batang" w:eastAsia="Batang" w:hAnsi="Batang" w:cs="黑体" w:hint="eastAsia"/>
          <w:sz w:val="28"/>
          <w:szCs w:val="28"/>
        </w:rPr>
        <w:t>，向人民法院起</w:t>
      </w:r>
      <w:r w:rsidRPr="00715E74">
        <w:rPr>
          <w:rFonts w:ascii="Batang" w:eastAsia="黑体" w:hAnsi="黑体" w:cs="黑体" w:hint="eastAsia"/>
          <w:sz w:val="28"/>
          <w:szCs w:val="28"/>
        </w:rPr>
        <w:t>诉</w:t>
      </w:r>
      <w:r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4C16F962" w14:textId="77777777" w:rsidR="00C032BE" w:rsidRPr="00715E74" w:rsidRDefault="00C032BE" w:rsidP="00C032BE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后，其</w:t>
      </w:r>
      <w:r w:rsidRPr="00715E74">
        <w:rPr>
          <w:rFonts w:ascii="Batang" w:eastAsia="黑体" w:hAnsi="黑体" w:cs="黑体" w:hint="eastAsia"/>
          <w:sz w:val="28"/>
          <w:szCs w:val="28"/>
        </w:rPr>
        <w:t>它</w:t>
      </w:r>
      <w:r w:rsidRPr="00715E74">
        <w:rPr>
          <w:rFonts w:ascii="Batang" w:eastAsia="Batang" w:hAnsi="Batang" w:cs="黑体" w:hint="eastAsia"/>
          <w:sz w:val="28"/>
          <w:szCs w:val="28"/>
        </w:rPr>
        <w:t>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</w:t>
      </w:r>
      <w:r w:rsidRPr="00715E74">
        <w:rPr>
          <w:rFonts w:ascii="Batang" w:eastAsia="黑体" w:hAnsi="黑体" w:cs="黑体" w:hint="eastAsia"/>
          <w:sz w:val="28"/>
          <w:szCs w:val="28"/>
        </w:rPr>
        <w:t>与该</w:t>
      </w:r>
      <w:r w:rsidRPr="00715E74">
        <w:rPr>
          <w:rFonts w:ascii="Batang" w:eastAsia="Batang" w:hAnsi="Batang" w:cs="黑体" w:hint="eastAsia"/>
          <w:sz w:val="28"/>
          <w:szCs w:val="28"/>
        </w:rPr>
        <w:t>退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人按退</w:t>
      </w:r>
      <w:r w:rsidRPr="00715E74">
        <w:rPr>
          <w:rFonts w:ascii="Batang" w:eastAsia="黑体" w:hAnsi="黑体" w:cs="黑体" w:hint="eastAsia"/>
          <w:sz w:val="28"/>
          <w:szCs w:val="28"/>
        </w:rPr>
        <w:t>伙时</w:t>
      </w:r>
      <w:r w:rsidRPr="00715E74">
        <w:rPr>
          <w:rFonts w:ascii="Batang" w:eastAsia="Batang" w:hAnsi="Batang" w:cs="黑体" w:hint="eastAsia"/>
          <w:sz w:val="28"/>
          <w:szCs w:val="28"/>
        </w:rPr>
        <w:t>的合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企</w:t>
      </w:r>
      <w:r w:rsidRPr="00715E74">
        <w:rPr>
          <w:rFonts w:ascii="Batang" w:eastAsia="黑体" w:hAnsi="黑体" w:cs="黑体" w:hint="eastAsia"/>
          <w:sz w:val="28"/>
          <w:szCs w:val="28"/>
        </w:rPr>
        <w:t>业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 w:rsidRPr="00715E74">
        <w:rPr>
          <w:rFonts w:ascii="Batang" w:eastAsia="黑体" w:hAnsi="黑体" w:cs="黑体" w:hint="eastAsia"/>
          <w:sz w:val="28"/>
          <w:szCs w:val="28"/>
        </w:rPr>
        <w:t>财产状况进</w:t>
      </w:r>
      <w:r w:rsidRPr="00715E74">
        <w:rPr>
          <w:rFonts w:ascii="Batang" w:eastAsia="Batang" w:hAnsi="Batang" w:cs="黑体" w:hint="eastAsia"/>
          <w:sz w:val="28"/>
          <w:szCs w:val="28"/>
        </w:rPr>
        <w:t>行</w:t>
      </w:r>
      <w:r w:rsidRPr="00715E74">
        <w:rPr>
          <w:rFonts w:ascii="Batang" w:eastAsia="黑体" w:hAnsi="黑体" w:cs="黑体" w:hint="eastAsia"/>
          <w:sz w:val="28"/>
          <w:szCs w:val="28"/>
        </w:rPr>
        <w:t>结</w:t>
      </w:r>
      <w:r w:rsidRPr="00715E74">
        <w:rPr>
          <w:rFonts w:ascii="Batang" w:eastAsia="Batang" w:hAnsi="Batang" w:cs="黑体" w:hint="eastAsia"/>
          <w:sz w:val="28"/>
          <w:szCs w:val="28"/>
        </w:rPr>
        <w:t>算。</w:t>
      </w:r>
    </w:p>
    <w:p w14:paraId="2869FF57" w14:textId="77777777" w:rsidR="00305C55" w:rsidRPr="00715E74" w:rsidRDefault="00C032BE" w:rsidP="00631152">
      <w:pPr>
        <w:spacing w:line="360" w:lineRule="auto"/>
        <w:ind w:firstLine="57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（三）出</w:t>
      </w:r>
      <w:r w:rsidRPr="00715E74">
        <w:rPr>
          <w:rFonts w:ascii="Batang" w:eastAsia="黑体" w:hAnsi="黑体" w:cs="黑体" w:hint="eastAsia"/>
          <w:sz w:val="28"/>
          <w:szCs w:val="28"/>
        </w:rPr>
        <w:t>资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 w:rsidRPr="00715E74">
        <w:rPr>
          <w:rFonts w:ascii="Batang" w:eastAsia="黑体" w:hAnsi="黑体" w:cs="黑体" w:hint="eastAsia"/>
          <w:sz w:val="28"/>
          <w:szCs w:val="28"/>
        </w:rPr>
        <w:t>转让</w:t>
      </w:r>
      <w:r w:rsidRPr="00715E74">
        <w:rPr>
          <w:rFonts w:ascii="Batang" w:eastAsia="Batang" w:hAnsi="Batang" w:cs="黑体" w:hint="eastAsia"/>
          <w:sz w:val="28"/>
          <w:szCs w:val="28"/>
        </w:rPr>
        <w:t>。允</w:t>
      </w:r>
      <w:r w:rsidRPr="00715E74">
        <w:rPr>
          <w:rFonts w:ascii="Batang" w:eastAsia="黑体" w:hAnsi="黑体" w:cs="黑体" w:hint="eastAsia"/>
          <w:sz w:val="28"/>
          <w:szCs w:val="28"/>
        </w:rPr>
        <w:t>许</w:t>
      </w:r>
      <w:r w:rsidRPr="00715E74">
        <w:rPr>
          <w:rFonts w:ascii="Batang" w:eastAsia="Batang" w:hAnsi="Batang" w:cs="黑体" w:hint="eastAsia"/>
          <w:sz w:val="28"/>
          <w:szCs w:val="28"/>
        </w:rPr>
        <w:t>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</w:t>
      </w:r>
      <w:r w:rsidRPr="00715E74">
        <w:rPr>
          <w:rFonts w:ascii="Batang" w:eastAsia="黑体" w:hAnsi="黑体" w:cs="黑体" w:hint="eastAsia"/>
          <w:sz w:val="28"/>
          <w:szCs w:val="28"/>
        </w:rPr>
        <w:t>转让</w:t>
      </w:r>
      <w:r w:rsidRPr="00715E74">
        <w:rPr>
          <w:rFonts w:ascii="Batang" w:eastAsia="Batang" w:hAnsi="Batang" w:cs="黑体" w:hint="eastAsia"/>
          <w:sz w:val="28"/>
          <w:szCs w:val="28"/>
        </w:rPr>
        <w:t>其在合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中的全部或部分</w:t>
      </w:r>
      <w:r w:rsidRPr="00715E74">
        <w:rPr>
          <w:rFonts w:ascii="Batang" w:eastAsia="黑体" w:hAnsi="黑体" w:cs="黑体" w:hint="eastAsia"/>
          <w:sz w:val="28"/>
          <w:szCs w:val="28"/>
        </w:rPr>
        <w:t>财产份额</w:t>
      </w:r>
      <w:r w:rsidRPr="00715E74">
        <w:rPr>
          <w:rFonts w:ascii="Batang" w:eastAsia="Batang" w:hAnsi="Batang" w:cs="黑体" w:hint="eastAsia"/>
          <w:sz w:val="28"/>
          <w:szCs w:val="28"/>
        </w:rPr>
        <w:t>。在同等</w:t>
      </w:r>
      <w:r w:rsidRPr="00715E74">
        <w:rPr>
          <w:rFonts w:ascii="Batang" w:eastAsia="黑体" w:hAnsi="黑体" w:cs="黑体" w:hint="eastAsia"/>
          <w:sz w:val="28"/>
          <w:szCs w:val="28"/>
        </w:rPr>
        <w:t>条</w:t>
      </w:r>
      <w:r w:rsidRPr="00715E74">
        <w:rPr>
          <w:rFonts w:ascii="Batang" w:eastAsia="Batang" w:hAnsi="Batang" w:cs="黑体" w:hint="eastAsia"/>
          <w:sz w:val="28"/>
          <w:szCs w:val="28"/>
        </w:rPr>
        <w:t>件下，合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人有</w:t>
      </w:r>
      <w:r w:rsidRPr="00715E74">
        <w:rPr>
          <w:rFonts w:ascii="Batang" w:eastAsia="黑体" w:hAnsi="黑体" w:cs="黑体" w:hint="eastAsia"/>
          <w:sz w:val="28"/>
          <w:szCs w:val="28"/>
        </w:rPr>
        <w:t>优</w:t>
      </w:r>
      <w:r w:rsidRPr="00715E74">
        <w:rPr>
          <w:rFonts w:ascii="Batang" w:eastAsia="Batang" w:hAnsi="Batang" w:cs="黑体" w:hint="eastAsia"/>
          <w:sz w:val="28"/>
          <w:szCs w:val="28"/>
        </w:rPr>
        <w:t>先受</w:t>
      </w:r>
      <w:r w:rsidRPr="00715E74">
        <w:rPr>
          <w:rFonts w:ascii="Batang" w:eastAsia="黑体" w:hAnsi="黑体" w:cs="黑体" w:hint="eastAsia"/>
          <w:sz w:val="28"/>
          <w:szCs w:val="28"/>
        </w:rPr>
        <w:t>让权</w:t>
      </w:r>
      <w:r w:rsidRPr="00715E74">
        <w:rPr>
          <w:rFonts w:ascii="Batang" w:eastAsia="Batang" w:hAnsi="Batang" w:cs="黑体" w:hint="eastAsia"/>
          <w:sz w:val="28"/>
          <w:szCs w:val="28"/>
        </w:rPr>
        <w:t>。如向合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人以外的第三人</w:t>
      </w:r>
      <w:r w:rsidRPr="00715E74">
        <w:rPr>
          <w:rFonts w:ascii="Batang" w:eastAsia="黑体" w:hAnsi="黑体" w:cs="黑体" w:hint="eastAsia"/>
          <w:sz w:val="28"/>
          <w:szCs w:val="28"/>
        </w:rPr>
        <w:t>转让</w:t>
      </w:r>
      <w:r w:rsidRPr="00715E74">
        <w:rPr>
          <w:rFonts w:ascii="Batang" w:eastAsia="Batang" w:hAnsi="Batang" w:cs="黑体" w:hint="eastAsia"/>
          <w:sz w:val="28"/>
          <w:szCs w:val="28"/>
        </w:rPr>
        <w:t>，第三人</w:t>
      </w:r>
      <w:r w:rsidRPr="00715E74">
        <w:rPr>
          <w:rFonts w:ascii="Batang" w:eastAsia="黑体" w:hAnsi="黑体" w:cs="黑体" w:hint="eastAsia"/>
          <w:sz w:val="28"/>
          <w:szCs w:val="28"/>
        </w:rPr>
        <w:t>应</w:t>
      </w:r>
      <w:r w:rsidRPr="00715E74">
        <w:rPr>
          <w:rFonts w:ascii="Batang" w:eastAsia="Batang" w:hAnsi="Batang" w:cs="黑体" w:hint="eastAsia"/>
          <w:sz w:val="28"/>
          <w:szCs w:val="28"/>
        </w:rPr>
        <w:t>按入</w:t>
      </w:r>
      <w:r w:rsidRPr="00715E74">
        <w:rPr>
          <w:rFonts w:ascii="Batang" w:eastAsia="黑体" w:hAnsi="黑体" w:cs="黑体" w:hint="eastAsia"/>
          <w:sz w:val="28"/>
          <w:szCs w:val="28"/>
        </w:rPr>
        <w:t>伙</w:t>
      </w:r>
      <w:r w:rsidRPr="00715E74">
        <w:rPr>
          <w:rFonts w:ascii="Batang" w:eastAsia="Batang" w:hAnsi="Batang" w:cs="黑体" w:hint="eastAsia"/>
          <w:sz w:val="28"/>
          <w:szCs w:val="28"/>
        </w:rPr>
        <w:t>接待，</w:t>
      </w:r>
      <w:r w:rsidR="00B6441E" w:rsidRPr="00715E74">
        <w:rPr>
          <w:rFonts w:ascii="Batang" w:eastAsia="Batang" w:hAnsi="Batang" w:cs="黑体" w:hint="eastAsia"/>
          <w:sz w:val="28"/>
          <w:szCs w:val="28"/>
        </w:rPr>
        <w:t>否</w:t>
      </w:r>
      <w:r w:rsidR="00B6441E" w:rsidRPr="00715E74">
        <w:rPr>
          <w:rFonts w:ascii="Batang" w:eastAsia="黑体" w:hAnsi="黑体" w:cs="黑体" w:hint="eastAsia"/>
          <w:sz w:val="28"/>
          <w:szCs w:val="28"/>
        </w:rPr>
        <w:t>则</w:t>
      </w:r>
      <w:r w:rsidR="00B6441E" w:rsidRPr="00715E74">
        <w:rPr>
          <w:rFonts w:ascii="Batang" w:eastAsia="Batang" w:hAnsi="Batang" w:cs="黑体" w:hint="eastAsia"/>
          <w:sz w:val="28"/>
          <w:szCs w:val="28"/>
        </w:rPr>
        <w:t>以退</w:t>
      </w:r>
      <w:r w:rsidR="00B6441E" w:rsidRPr="00715E74">
        <w:rPr>
          <w:rFonts w:ascii="Batang" w:eastAsia="黑体" w:hAnsi="黑体" w:cs="黑体" w:hint="eastAsia"/>
          <w:sz w:val="28"/>
          <w:szCs w:val="28"/>
        </w:rPr>
        <w:t>伙对</w:t>
      </w:r>
      <w:r w:rsidR="00B6441E" w:rsidRPr="00715E74">
        <w:rPr>
          <w:rFonts w:ascii="Batang" w:eastAsia="Batang" w:hAnsi="Batang" w:cs="黑体" w:hint="eastAsia"/>
          <w:sz w:val="28"/>
          <w:szCs w:val="28"/>
        </w:rPr>
        <w:t>待</w:t>
      </w:r>
      <w:r w:rsidR="00B6441E" w:rsidRPr="00715E74">
        <w:rPr>
          <w:rFonts w:ascii="Batang" w:eastAsia="黑体" w:hAnsi="黑体" w:cs="黑体" w:hint="eastAsia"/>
          <w:sz w:val="28"/>
          <w:szCs w:val="28"/>
        </w:rPr>
        <w:t>转让</w:t>
      </w:r>
      <w:r w:rsidR="00B6441E" w:rsidRPr="00715E74">
        <w:rPr>
          <w:rFonts w:ascii="Batang" w:eastAsia="Batang" w:hAnsi="Batang" w:cs="黑体" w:hint="eastAsia"/>
          <w:sz w:val="28"/>
          <w:szCs w:val="28"/>
        </w:rPr>
        <w:t>人。合</w:t>
      </w:r>
      <w:r w:rsidR="00B6441E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B6441E" w:rsidRPr="00715E74">
        <w:rPr>
          <w:rFonts w:ascii="Batang" w:eastAsia="Batang" w:hAnsi="Batang" w:cs="黑体" w:hint="eastAsia"/>
          <w:sz w:val="28"/>
          <w:szCs w:val="28"/>
        </w:rPr>
        <w:t>人以外的第三人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受</w:t>
      </w:r>
      <w:r w:rsidR="00631152" w:rsidRPr="00715E74">
        <w:rPr>
          <w:rFonts w:ascii="Batang" w:eastAsia="黑体" w:hAnsi="黑体" w:cs="黑体" w:hint="eastAsia"/>
          <w:sz w:val="28"/>
          <w:szCs w:val="28"/>
        </w:rPr>
        <w:t>让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合</w:t>
      </w:r>
      <w:r w:rsidR="00631152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企</w:t>
      </w:r>
      <w:r w:rsidR="00631152" w:rsidRPr="00715E74">
        <w:rPr>
          <w:rFonts w:ascii="Batang" w:eastAsia="黑体" w:hAnsi="黑体" w:cs="黑体" w:hint="eastAsia"/>
          <w:sz w:val="28"/>
          <w:szCs w:val="28"/>
        </w:rPr>
        <w:t>业财产份额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的，</w:t>
      </w:r>
      <w:r w:rsidR="00631152" w:rsidRPr="00715E74">
        <w:rPr>
          <w:rFonts w:ascii="Batang" w:eastAsia="黑体" w:hAnsi="黑体" w:cs="黑体" w:hint="eastAsia"/>
          <w:sz w:val="28"/>
          <w:szCs w:val="28"/>
        </w:rPr>
        <w:t>经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修改合</w:t>
      </w:r>
      <w:r w:rsidR="00631152" w:rsidRPr="00715E74">
        <w:rPr>
          <w:rFonts w:ascii="Batang" w:eastAsia="黑体" w:hAnsi="黑体" w:cs="黑体" w:hint="eastAsia"/>
          <w:sz w:val="28"/>
          <w:szCs w:val="28"/>
        </w:rPr>
        <w:t>伙协议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即成</w:t>
      </w:r>
      <w:r w:rsidR="00631152" w:rsidRPr="00715E74">
        <w:rPr>
          <w:rFonts w:ascii="Batang" w:eastAsia="黑体" w:hAnsi="黑体" w:cs="黑体" w:hint="eastAsia"/>
          <w:sz w:val="28"/>
          <w:szCs w:val="28"/>
        </w:rPr>
        <w:t>为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合</w:t>
      </w:r>
      <w:r w:rsidR="00631152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企</w:t>
      </w:r>
      <w:r w:rsidR="00631152" w:rsidRPr="00715E74">
        <w:rPr>
          <w:rFonts w:ascii="Batang" w:eastAsia="黑体" w:hAnsi="黑体" w:cs="黑体" w:hint="eastAsia"/>
          <w:sz w:val="28"/>
          <w:szCs w:val="28"/>
        </w:rPr>
        <w:t>业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的合</w:t>
      </w:r>
      <w:r w:rsidR="00631152" w:rsidRPr="00715E74">
        <w:rPr>
          <w:rFonts w:ascii="Batang" w:eastAsia="黑体" w:hAnsi="黑体" w:cs="黑体" w:hint="eastAsia"/>
          <w:sz w:val="28"/>
          <w:szCs w:val="28"/>
        </w:rPr>
        <w:t>伙</w:t>
      </w:r>
      <w:r w:rsidR="00631152" w:rsidRPr="00715E74">
        <w:rPr>
          <w:rFonts w:ascii="Batang" w:eastAsia="Batang" w:hAnsi="Batang" w:cs="黑体" w:hint="eastAsia"/>
          <w:sz w:val="28"/>
          <w:szCs w:val="28"/>
        </w:rPr>
        <w:t>人。</w:t>
      </w:r>
    </w:p>
    <w:p w14:paraId="0575852D" w14:textId="77777777" w:rsidR="004C4547" w:rsidRPr="00715E74" w:rsidRDefault="002325E1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>
        <w:rPr>
          <w:rFonts w:ascii="Batang" w:hAnsi="Batang" w:cs="黑体" w:hint="eastAsia"/>
          <w:sz w:val="28"/>
          <w:szCs w:val="28"/>
        </w:rPr>
        <w:t>七</w:t>
      </w:r>
      <w:r w:rsidR="004C4547" w:rsidRPr="00715E74">
        <w:rPr>
          <w:rFonts w:ascii="Batang" w:eastAsia="Batang" w:hAnsi="Batang" w:cs="黑体" w:hint="eastAsia"/>
          <w:sz w:val="28"/>
          <w:szCs w:val="28"/>
        </w:rPr>
        <w:t>、</w:t>
      </w:r>
      <w:r w:rsidR="004C4547" w:rsidRPr="00715E74">
        <w:rPr>
          <w:rFonts w:ascii="Batang" w:eastAsia="黑体" w:hAnsi="黑体" w:cs="黑体" w:hint="eastAsia"/>
          <w:sz w:val="28"/>
          <w:szCs w:val="28"/>
        </w:rPr>
        <w:t>违约责</w:t>
      </w:r>
      <w:r w:rsidR="004C4547" w:rsidRPr="00715E74">
        <w:rPr>
          <w:rFonts w:ascii="Batang" w:eastAsia="Batang" w:hAnsi="Batang" w:cs="黑体" w:hint="eastAsia"/>
          <w:sz w:val="28"/>
          <w:szCs w:val="28"/>
        </w:rPr>
        <w:t>任</w:t>
      </w:r>
    </w:p>
    <w:p w14:paraId="0882B74A" w14:textId="77777777" w:rsidR="004C4547" w:rsidRPr="00715E74" w:rsidRDefault="004C4547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1、乙方私自收取</w:t>
      </w:r>
      <w:r w:rsidRPr="00715E74">
        <w:rPr>
          <w:rFonts w:ascii="Batang" w:eastAsia="黑体" w:hAnsi="黑体" w:cs="黑体" w:hint="eastAsia"/>
          <w:sz w:val="28"/>
          <w:szCs w:val="28"/>
        </w:rPr>
        <w:t>学费</w:t>
      </w:r>
      <w:r w:rsidRPr="00715E74">
        <w:rPr>
          <w:rFonts w:ascii="Batang" w:eastAsia="Batang" w:hAnsi="Batang" w:cs="黑体" w:hint="eastAsia"/>
          <w:sz w:val="28"/>
          <w:szCs w:val="28"/>
        </w:rPr>
        <w:t>的或在甲方提供的培</w:t>
      </w:r>
      <w:r w:rsidRPr="00715E74">
        <w:rPr>
          <w:rFonts w:ascii="Batang" w:eastAsia="黑体" w:hAnsi="黑体" w:cs="黑体" w:hint="eastAsia"/>
          <w:sz w:val="28"/>
          <w:szCs w:val="28"/>
        </w:rPr>
        <w:t>训场</w:t>
      </w:r>
      <w:r w:rsidRPr="00715E74">
        <w:rPr>
          <w:rFonts w:ascii="Batang" w:eastAsia="Batang" w:hAnsi="Batang" w:cs="黑体" w:hint="eastAsia"/>
          <w:sz w:val="28"/>
          <w:szCs w:val="28"/>
        </w:rPr>
        <w:t>地私自授</w:t>
      </w:r>
      <w:r w:rsidRPr="00715E74">
        <w:rPr>
          <w:rFonts w:ascii="Batang" w:eastAsia="黑体" w:hAnsi="黑体" w:cs="黑体" w:hint="eastAsia"/>
          <w:sz w:val="28"/>
          <w:szCs w:val="28"/>
        </w:rPr>
        <w:t>课</w:t>
      </w:r>
      <w:r w:rsidRPr="00715E74">
        <w:rPr>
          <w:rFonts w:ascii="Batang" w:eastAsia="Batang" w:hAnsi="Batang" w:cs="黑体" w:hint="eastAsia"/>
          <w:sz w:val="28"/>
          <w:szCs w:val="28"/>
        </w:rPr>
        <w:t>的，甲方有</w:t>
      </w:r>
      <w:r w:rsidRPr="00715E74">
        <w:rPr>
          <w:rFonts w:ascii="Batang" w:eastAsia="黑体" w:hAnsi="黑体" w:cs="黑体" w:hint="eastAsia"/>
          <w:sz w:val="28"/>
          <w:szCs w:val="28"/>
        </w:rPr>
        <w:t>权单</w:t>
      </w:r>
      <w:r w:rsidRPr="00715E74">
        <w:rPr>
          <w:rFonts w:ascii="Batang" w:eastAsia="Batang" w:hAnsi="Batang" w:cs="黑体" w:hint="eastAsia"/>
          <w:sz w:val="28"/>
          <w:szCs w:val="28"/>
        </w:rPr>
        <w:t>方解除</w:t>
      </w:r>
      <w:r w:rsidR="00847E26" w:rsidRPr="00715E74">
        <w:rPr>
          <w:rFonts w:ascii="Batang" w:eastAsia="Batang" w:hAnsi="Batang" w:cs="黑体" w:hint="eastAsia"/>
          <w:sz w:val="28"/>
          <w:szCs w:val="28"/>
        </w:rPr>
        <w:t>本</w:t>
      </w:r>
      <w:r w:rsidR="00847E26"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="00847E26" w:rsidRPr="00715E74">
        <w:rPr>
          <w:rFonts w:ascii="Batang" w:eastAsia="Batang" w:hAnsi="Batang" w:cs="黑体" w:hint="eastAsia"/>
          <w:sz w:val="28"/>
          <w:szCs w:val="28"/>
        </w:rPr>
        <w:t>且有</w:t>
      </w:r>
      <w:r w:rsidR="00847E26" w:rsidRPr="00715E74">
        <w:rPr>
          <w:rFonts w:ascii="Batang" w:eastAsia="黑体" w:hAnsi="黑体" w:cs="黑体" w:hint="eastAsia"/>
          <w:sz w:val="28"/>
          <w:szCs w:val="28"/>
        </w:rPr>
        <w:t>权</w:t>
      </w:r>
      <w:r w:rsidR="00847E26" w:rsidRPr="00715E74">
        <w:rPr>
          <w:rFonts w:ascii="Batang" w:eastAsia="Batang" w:hAnsi="Batang" w:cs="黑体" w:hint="eastAsia"/>
          <w:sz w:val="28"/>
          <w:szCs w:val="28"/>
        </w:rPr>
        <w:t>不支付乙方</w:t>
      </w:r>
      <w:r w:rsidR="00847E26" w:rsidRPr="00715E74">
        <w:rPr>
          <w:rFonts w:ascii="Batang" w:eastAsia="黑体" w:hAnsi="黑体" w:cs="黑体" w:hint="eastAsia"/>
          <w:sz w:val="28"/>
          <w:szCs w:val="28"/>
        </w:rPr>
        <w:t>应</w:t>
      </w:r>
      <w:r w:rsidR="00847E26" w:rsidRPr="00715E74">
        <w:rPr>
          <w:rFonts w:ascii="Batang" w:eastAsia="Batang" w:hAnsi="Batang" w:cs="黑体" w:hint="eastAsia"/>
          <w:sz w:val="28"/>
          <w:szCs w:val="28"/>
        </w:rPr>
        <w:t>得收益。</w:t>
      </w:r>
    </w:p>
    <w:p w14:paraId="19BE3E3E" w14:textId="77777777" w:rsidR="00847E26" w:rsidRDefault="00847E26" w:rsidP="00ED282A">
      <w:pPr>
        <w:spacing w:line="360" w:lineRule="auto"/>
        <w:ind w:firstLineChars="250" w:firstLine="700"/>
        <w:jc w:val="left"/>
        <w:rPr>
          <w:rFonts w:ascii="黑体" w:eastAsia="黑体" w:hAnsi="黑体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2、甲、乙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方任何一方擅自提前解除本</w:t>
      </w:r>
      <w:r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Pr="00715E74">
        <w:rPr>
          <w:rFonts w:ascii="Batang" w:eastAsia="Batang" w:hAnsi="Batang" w:cs="黑体" w:hint="eastAsia"/>
          <w:sz w:val="28"/>
          <w:szCs w:val="28"/>
        </w:rPr>
        <w:t>，</w:t>
      </w:r>
      <w:r w:rsidRPr="00715E74">
        <w:rPr>
          <w:rFonts w:ascii="Batang" w:eastAsia="黑体" w:hAnsi="黑体" w:cs="黑体" w:hint="eastAsia"/>
          <w:sz w:val="28"/>
          <w:szCs w:val="28"/>
        </w:rPr>
        <w:t>应赔偿对</w:t>
      </w:r>
      <w:r w:rsidRPr="00715E74">
        <w:rPr>
          <w:rFonts w:ascii="Batang" w:eastAsia="Batang" w:hAnsi="Batang" w:cs="黑体" w:hint="eastAsia"/>
          <w:sz w:val="28"/>
          <w:szCs w:val="28"/>
        </w:rPr>
        <w:t>方支付</w:t>
      </w:r>
      <w:r w:rsidRPr="00715E74">
        <w:rPr>
          <w:rFonts w:ascii="Batang" w:eastAsia="黑体" w:hAnsi="黑体" w:cs="黑体" w:hint="eastAsia"/>
          <w:sz w:val="28"/>
          <w:szCs w:val="28"/>
        </w:rPr>
        <w:t>违约</w:t>
      </w:r>
      <w:r w:rsidRPr="00715E74">
        <w:rPr>
          <w:rFonts w:ascii="Batang" w:eastAsia="Batang" w:hAnsi="Batang" w:cs="黑体" w:hint="eastAsia"/>
          <w:sz w:val="28"/>
          <w:szCs w:val="28"/>
        </w:rPr>
        <w:t>金人了</w:t>
      </w:r>
      <w:r w:rsidR="002325E1">
        <w:rPr>
          <w:rFonts w:ascii="Batang" w:hAnsi="Batang" w:cs="黑体" w:hint="eastAsia"/>
          <w:sz w:val="28"/>
          <w:szCs w:val="28"/>
        </w:rPr>
        <w:t>人民</w:t>
      </w:r>
      <w:r w:rsidRPr="00715E74">
        <w:rPr>
          <w:rFonts w:ascii="Batang" w:eastAsia="黑体" w:hAnsi="黑体" w:cs="黑体" w:hint="eastAsia"/>
          <w:sz w:val="28"/>
          <w:szCs w:val="28"/>
        </w:rPr>
        <w:t>币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  </w:t>
      </w:r>
      <w:r w:rsidR="002325E1">
        <w:rPr>
          <w:rFonts w:ascii="黑体" w:eastAsia="黑体" w:hAnsi="黑体" w:cs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 </w:t>
      </w:r>
      <w:r w:rsidRPr="00715E74">
        <w:rPr>
          <w:rFonts w:ascii="Batang" w:eastAsia="Batang" w:hAnsi="Batang" w:cs="黑体" w:hint="eastAsia"/>
          <w:sz w:val="28"/>
          <w:szCs w:val="28"/>
        </w:rPr>
        <w:t>元</w:t>
      </w:r>
      <w:r w:rsidR="002325E1">
        <w:rPr>
          <w:rFonts w:ascii="Batang" w:hAnsi="Batang" w:cs="黑体" w:hint="eastAsia"/>
          <w:sz w:val="28"/>
          <w:szCs w:val="28"/>
        </w:rPr>
        <w:t>（￥</w:t>
      </w:r>
      <w:r w:rsidR="002325E1">
        <w:rPr>
          <w:rFonts w:ascii="Batang" w:hAnsi="Batang" w:cs="黑体" w:hint="eastAsia"/>
          <w:sz w:val="28"/>
          <w:szCs w:val="28"/>
        </w:rPr>
        <w:t xml:space="preserve">         </w:t>
      </w:r>
      <w:r w:rsidR="002325E1">
        <w:rPr>
          <w:rFonts w:ascii="Batang" w:hAnsi="Batang" w:cs="黑体" w:hint="eastAsia"/>
          <w:sz w:val="28"/>
          <w:szCs w:val="28"/>
        </w:rPr>
        <w:t>）</w:t>
      </w:r>
      <w:r>
        <w:rPr>
          <w:rFonts w:ascii="黑体" w:eastAsia="黑体" w:hAnsi="黑体" w:cs="黑体" w:hint="eastAsia"/>
          <w:sz w:val="28"/>
          <w:szCs w:val="28"/>
        </w:rPr>
        <w:t>。</w:t>
      </w:r>
    </w:p>
    <w:p w14:paraId="32669861" w14:textId="77777777" w:rsidR="00847E26" w:rsidRPr="00715E74" w:rsidRDefault="00847E26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3、因乙方的原因造成缺</w:t>
      </w:r>
      <w:r w:rsidRPr="00715E74">
        <w:rPr>
          <w:rFonts w:ascii="Batang" w:eastAsia="黑体" w:hAnsi="黑体" w:cs="黑体" w:hint="eastAsia"/>
          <w:sz w:val="28"/>
          <w:szCs w:val="28"/>
        </w:rPr>
        <w:t>课</w:t>
      </w:r>
      <w:r w:rsidRPr="00715E74">
        <w:rPr>
          <w:rFonts w:ascii="Batang" w:eastAsia="Batang" w:hAnsi="Batang" w:cs="黑体" w:hint="eastAsia"/>
          <w:sz w:val="28"/>
          <w:szCs w:val="28"/>
        </w:rPr>
        <w:t>被</w:t>
      </w:r>
      <w:r w:rsidRPr="00715E74">
        <w:rPr>
          <w:rFonts w:ascii="Batang" w:eastAsia="黑体" w:hAnsi="黑体" w:cs="黑体" w:hint="eastAsia"/>
          <w:sz w:val="28"/>
          <w:szCs w:val="28"/>
        </w:rPr>
        <w:t>学员</w:t>
      </w:r>
      <w:r w:rsidRPr="00715E74">
        <w:rPr>
          <w:rFonts w:ascii="Batang" w:eastAsia="Batang" w:hAnsi="Batang" w:cs="黑体" w:hint="eastAsia"/>
          <w:sz w:val="28"/>
          <w:szCs w:val="28"/>
        </w:rPr>
        <w:t>要求退款的，甲方因此</w:t>
      </w:r>
      <w:r w:rsidRPr="00715E74">
        <w:rPr>
          <w:rFonts w:ascii="Batang" w:eastAsia="黑体" w:hAnsi="黑体" w:cs="黑体" w:hint="eastAsia"/>
          <w:sz w:val="28"/>
          <w:szCs w:val="28"/>
        </w:rPr>
        <w:t>损</w:t>
      </w:r>
      <w:r w:rsidRPr="00715E74">
        <w:rPr>
          <w:rFonts w:ascii="Batang" w:eastAsia="Batang" w:hAnsi="Batang" w:cs="黑体" w:hint="eastAsia"/>
          <w:sz w:val="28"/>
          <w:szCs w:val="28"/>
        </w:rPr>
        <w:t>失的物</w:t>
      </w:r>
      <w:r w:rsidRPr="00715E74">
        <w:rPr>
          <w:rFonts w:ascii="Batang" w:eastAsia="黑体" w:hAnsi="黑体" w:cs="黑体" w:hint="eastAsia"/>
          <w:sz w:val="28"/>
          <w:szCs w:val="28"/>
        </w:rPr>
        <w:t>业综</w:t>
      </w:r>
      <w:r w:rsidRPr="00715E74">
        <w:rPr>
          <w:rFonts w:ascii="Batang" w:eastAsia="Batang" w:hAnsi="Batang" w:cs="黑体" w:hint="eastAsia"/>
          <w:sz w:val="28"/>
          <w:szCs w:val="28"/>
        </w:rPr>
        <w:t>合管理</w:t>
      </w:r>
      <w:r w:rsidRPr="00715E74">
        <w:rPr>
          <w:rFonts w:ascii="Batang" w:eastAsia="黑体" w:hAnsi="黑体" w:cs="黑体" w:hint="eastAsia"/>
          <w:sz w:val="28"/>
          <w:szCs w:val="28"/>
        </w:rPr>
        <w:t>费</w:t>
      </w:r>
      <w:r w:rsidRPr="00715E74">
        <w:rPr>
          <w:rFonts w:ascii="Batang" w:eastAsia="Batang" w:hAnsi="Batang" w:cs="黑体" w:hint="eastAsia"/>
          <w:sz w:val="28"/>
          <w:szCs w:val="28"/>
        </w:rPr>
        <w:t>由乙方</w:t>
      </w:r>
      <w:r w:rsidRPr="00715E74">
        <w:rPr>
          <w:rFonts w:ascii="Batang" w:eastAsia="黑体" w:hAnsi="黑体" w:cs="黑体" w:hint="eastAsia"/>
          <w:sz w:val="28"/>
          <w:szCs w:val="28"/>
        </w:rPr>
        <w:t>补</w:t>
      </w:r>
      <w:r w:rsidRPr="00715E74">
        <w:rPr>
          <w:rFonts w:ascii="Batang" w:eastAsia="Batang" w:hAnsi="Batang" w:cs="黑体" w:hint="eastAsia"/>
          <w:sz w:val="28"/>
          <w:szCs w:val="28"/>
        </w:rPr>
        <w:t>足，甲方有</w:t>
      </w:r>
      <w:r w:rsidRPr="00715E74">
        <w:rPr>
          <w:rFonts w:ascii="Batang" w:eastAsia="黑体" w:hAnsi="黑体" w:cs="黑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直接自乙方</w:t>
      </w:r>
      <w:r w:rsidRPr="00715E74">
        <w:rPr>
          <w:rFonts w:ascii="Batang" w:eastAsia="黑体" w:hAnsi="黑体" w:cs="黑体" w:hint="eastAsia"/>
          <w:sz w:val="28"/>
          <w:szCs w:val="28"/>
        </w:rPr>
        <w:t>应</w:t>
      </w:r>
      <w:r w:rsidRPr="00715E74">
        <w:rPr>
          <w:rFonts w:ascii="Batang" w:eastAsia="Batang" w:hAnsi="Batang" w:cs="黑体" w:hint="eastAsia"/>
          <w:sz w:val="28"/>
          <w:szCs w:val="28"/>
        </w:rPr>
        <w:t>得的收益中扣除。</w:t>
      </w:r>
    </w:p>
    <w:p w14:paraId="24F0A27F" w14:textId="77777777" w:rsidR="00847E26" w:rsidRPr="00715E74" w:rsidRDefault="00847E26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4、本</w:t>
      </w:r>
      <w:r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Pr="00715E74">
        <w:rPr>
          <w:rFonts w:ascii="Batang" w:eastAsia="Batang" w:hAnsi="Batang" w:cs="黑体" w:hint="eastAsia"/>
          <w:sz w:val="28"/>
          <w:szCs w:val="28"/>
        </w:rPr>
        <w:t>其</w:t>
      </w:r>
      <w:r w:rsidRPr="00715E74">
        <w:rPr>
          <w:rFonts w:ascii="Batang" w:eastAsia="黑体" w:hAnsi="黑体" w:cs="黑体" w:hint="eastAsia"/>
          <w:sz w:val="28"/>
          <w:szCs w:val="28"/>
        </w:rPr>
        <w:t>它条</w:t>
      </w:r>
      <w:r w:rsidRPr="00715E74">
        <w:rPr>
          <w:rFonts w:ascii="Batang" w:eastAsia="Batang" w:hAnsi="Batang" w:cs="黑体" w:hint="eastAsia"/>
          <w:sz w:val="28"/>
          <w:szCs w:val="28"/>
        </w:rPr>
        <w:t>款</w:t>
      </w:r>
      <w:r w:rsidRPr="00715E74">
        <w:rPr>
          <w:rFonts w:ascii="Batang" w:eastAsia="黑体" w:hAnsi="黑体" w:cs="黑体" w:hint="eastAsia"/>
          <w:sz w:val="28"/>
          <w:szCs w:val="28"/>
        </w:rPr>
        <w:t>对违约责</w:t>
      </w:r>
      <w:r w:rsidRPr="00715E74">
        <w:rPr>
          <w:rFonts w:ascii="Batang" w:eastAsia="Batang" w:hAnsi="Batang" w:cs="黑体" w:hint="eastAsia"/>
          <w:sz w:val="28"/>
          <w:szCs w:val="28"/>
        </w:rPr>
        <w:t>任有</w:t>
      </w:r>
      <w:r w:rsidRPr="00715E74">
        <w:rPr>
          <w:rFonts w:ascii="Batang" w:eastAsia="黑体" w:hAnsi="黑体" w:cs="黑体" w:hint="eastAsia"/>
          <w:sz w:val="28"/>
          <w:szCs w:val="28"/>
        </w:rPr>
        <w:t>约</w:t>
      </w:r>
      <w:r w:rsidRPr="00715E74">
        <w:rPr>
          <w:rFonts w:ascii="Batang" w:eastAsia="Batang" w:hAnsi="Batang" w:cs="黑体" w:hint="eastAsia"/>
          <w:sz w:val="28"/>
          <w:szCs w:val="28"/>
        </w:rPr>
        <w:t>定，按其</w:t>
      </w:r>
      <w:r w:rsidRPr="00715E74">
        <w:rPr>
          <w:rFonts w:ascii="Batang" w:eastAsia="黑体" w:hAnsi="黑体" w:cs="黑体" w:hint="eastAsia"/>
          <w:sz w:val="28"/>
          <w:szCs w:val="28"/>
        </w:rPr>
        <w:t>它条</w:t>
      </w:r>
      <w:r w:rsidRPr="00715E74">
        <w:rPr>
          <w:rFonts w:ascii="Batang" w:eastAsia="Batang" w:hAnsi="Batang" w:cs="黑体" w:hint="eastAsia"/>
          <w:sz w:val="28"/>
          <w:szCs w:val="28"/>
        </w:rPr>
        <w:t>款的</w:t>
      </w:r>
      <w:r w:rsidRPr="00715E74">
        <w:rPr>
          <w:rFonts w:ascii="Batang" w:eastAsia="黑体" w:hAnsi="黑体" w:cs="黑体" w:hint="eastAsia"/>
          <w:sz w:val="28"/>
          <w:szCs w:val="28"/>
        </w:rPr>
        <w:t>约</w:t>
      </w:r>
      <w:r w:rsidRPr="00715E74">
        <w:rPr>
          <w:rFonts w:ascii="Batang" w:eastAsia="Batang" w:hAnsi="Batang" w:cs="黑体" w:hint="eastAsia"/>
          <w:sz w:val="28"/>
          <w:szCs w:val="28"/>
        </w:rPr>
        <w:t>定</w:t>
      </w:r>
      <w:r w:rsidRPr="00715E74">
        <w:rPr>
          <w:rFonts w:ascii="Batang" w:eastAsia="黑体" w:hAnsi="黑体" w:cs="黑体" w:hint="eastAsia"/>
          <w:sz w:val="28"/>
          <w:szCs w:val="28"/>
        </w:rPr>
        <w:t>执</w:t>
      </w:r>
      <w:r w:rsidRPr="00715E74">
        <w:rPr>
          <w:rFonts w:ascii="Batang" w:eastAsia="Batang" w:hAnsi="Batang" w:cs="黑体" w:hint="eastAsia"/>
          <w:sz w:val="28"/>
          <w:szCs w:val="28"/>
        </w:rPr>
        <w:t>行。</w:t>
      </w:r>
    </w:p>
    <w:p w14:paraId="3E96B322" w14:textId="77777777" w:rsidR="00847E26" w:rsidRPr="00715E74" w:rsidRDefault="002325E1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>
        <w:rPr>
          <w:rFonts w:ascii="Batang" w:hAnsi="Batang" w:cs="黑体" w:hint="eastAsia"/>
          <w:sz w:val="28"/>
          <w:szCs w:val="28"/>
        </w:rPr>
        <w:t>八</w:t>
      </w:r>
      <w:r w:rsidR="00847E26" w:rsidRPr="00715E74">
        <w:rPr>
          <w:rFonts w:ascii="Batang" w:eastAsia="Batang" w:hAnsi="Batang" w:cs="黑体" w:hint="eastAsia"/>
          <w:sz w:val="28"/>
          <w:szCs w:val="28"/>
        </w:rPr>
        <w:t>、</w:t>
      </w:r>
      <w:r w:rsidR="00847E26" w:rsidRPr="00715E74">
        <w:rPr>
          <w:rFonts w:ascii="Batang" w:eastAsia="黑体" w:hAnsi="黑体" w:cs="黑体" w:hint="eastAsia"/>
          <w:sz w:val="28"/>
          <w:szCs w:val="28"/>
        </w:rPr>
        <w:t>争议</w:t>
      </w:r>
      <w:r w:rsidR="00847E26" w:rsidRPr="00715E74">
        <w:rPr>
          <w:rFonts w:ascii="Batang" w:eastAsia="Batang" w:hAnsi="Batang" w:cs="黑体" w:hint="eastAsia"/>
          <w:sz w:val="28"/>
          <w:szCs w:val="28"/>
        </w:rPr>
        <w:t>解</w:t>
      </w:r>
      <w:r w:rsidR="00847E26" w:rsidRPr="00715E74">
        <w:rPr>
          <w:rFonts w:ascii="Batang" w:eastAsia="黑体" w:hAnsi="黑体" w:cs="黑体" w:hint="eastAsia"/>
          <w:sz w:val="28"/>
          <w:szCs w:val="28"/>
        </w:rPr>
        <w:t>决</w:t>
      </w:r>
    </w:p>
    <w:p w14:paraId="366306C1" w14:textId="77777777" w:rsidR="00847E26" w:rsidRPr="00715E74" w:rsidRDefault="00847E26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方在履行本</w:t>
      </w:r>
      <w:r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Pr="00715E74">
        <w:rPr>
          <w:rFonts w:ascii="Batang" w:eastAsia="Batang" w:hAnsi="Batang" w:cs="黑体" w:hint="eastAsia"/>
          <w:sz w:val="28"/>
          <w:szCs w:val="28"/>
        </w:rPr>
        <w:t>的</w:t>
      </w:r>
      <w:r w:rsidRPr="00715E74">
        <w:rPr>
          <w:rFonts w:ascii="Batang" w:eastAsia="黑体" w:hAnsi="黑体" w:cs="黑体" w:hint="eastAsia"/>
          <w:sz w:val="28"/>
          <w:szCs w:val="28"/>
        </w:rPr>
        <w:t>过</w:t>
      </w:r>
      <w:r w:rsidRPr="00715E74">
        <w:rPr>
          <w:rFonts w:ascii="Batang" w:eastAsia="Batang" w:hAnsi="Batang" w:cs="黑体" w:hint="eastAsia"/>
          <w:sz w:val="28"/>
          <w:szCs w:val="28"/>
        </w:rPr>
        <w:t>程中，</w:t>
      </w:r>
      <w:r w:rsidRPr="00715E74">
        <w:rPr>
          <w:rFonts w:ascii="Batang" w:eastAsia="黑体" w:hAnsi="黑体" w:cs="黑体" w:hint="eastAsia"/>
          <w:sz w:val="28"/>
          <w:szCs w:val="28"/>
        </w:rPr>
        <w:t>发</w:t>
      </w:r>
      <w:r w:rsidRPr="00715E74">
        <w:rPr>
          <w:rFonts w:ascii="Batang" w:eastAsia="Batang" w:hAnsi="Batang" w:cs="黑体" w:hint="eastAsia"/>
          <w:sz w:val="28"/>
          <w:szCs w:val="28"/>
        </w:rPr>
        <w:t>生的一切</w:t>
      </w:r>
      <w:r w:rsidRPr="00715E74">
        <w:rPr>
          <w:rFonts w:ascii="Batang" w:eastAsia="黑体" w:hAnsi="黑体" w:cs="黑体" w:hint="eastAsia"/>
          <w:sz w:val="28"/>
          <w:szCs w:val="28"/>
        </w:rPr>
        <w:t>争议</w:t>
      </w:r>
      <w:r w:rsidRPr="00715E74">
        <w:rPr>
          <w:rFonts w:ascii="Batang" w:eastAsia="Batang" w:hAnsi="Batang" w:cs="黑体" w:hint="eastAsia"/>
          <w:sz w:val="28"/>
          <w:szCs w:val="28"/>
        </w:rPr>
        <w:t>首先通</w:t>
      </w:r>
      <w:r w:rsidRPr="00715E74">
        <w:rPr>
          <w:rFonts w:ascii="Batang" w:eastAsia="黑体" w:hAnsi="黑体" w:cs="黑体" w:hint="eastAsia"/>
          <w:sz w:val="28"/>
          <w:szCs w:val="28"/>
        </w:rPr>
        <w:t>过</w:t>
      </w:r>
      <w:r w:rsidRPr="00715E74">
        <w:rPr>
          <w:rFonts w:ascii="Batang" w:eastAsia="Batang" w:hAnsi="Batang" w:cs="黑体" w:hint="eastAsia"/>
          <w:sz w:val="28"/>
          <w:szCs w:val="28"/>
        </w:rPr>
        <w:t>友好</w:t>
      </w:r>
      <w:r w:rsidRPr="00715E74">
        <w:rPr>
          <w:rFonts w:ascii="Batang" w:eastAsia="黑体" w:hAnsi="黑体" w:cs="黑体" w:hint="eastAsia"/>
          <w:sz w:val="28"/>
          <w:szCs w:val="28"/>
        </w:rPr>
        <w:t>协</w:t>
      </w:r>
      <w:r w:rsidRPr="00715E74">
        <w:rPr>
          <w:rFonts w:ascii="Batang" w:eastAsia="Batang" w:hAnsi="Batang" w:cs="黑体" w:hint="eastAsia"/>
          <w:sz w:val="28"/>
          <w:szCs w:val="28"/>
        </w:rPr>
        <w:t>商解</w:t>
      </w:r>
      <w:r w:rsidRPr="00715E74">
        <w:rPr>
          <w:rFonts w:ascii="Batang" w:eastAsia="黑体" w:hAnsi="黑体" w:cs="黑体" w:hint="eastAsia"/>
          <w:sz w:val="28"/>
          <w:szCs w:val="28"/>
        </w:rPr>
        <w:t>决</w:t>
      </w:r>
      <w:r w:rsidRPr="00715E74">
        <w:rPr>
          <w:rFonts w:ascii="Batang" w:eastAsia="Batang" w:hAnsi="Batang" w:cs="黑体" w:hint="eastAsia"/>
          <w:sz w:val="28"/>
          <w:szCs w:val="28"/>
        </w:rPr>
        <w:t>。</w:t>
      </w:r>
      <w:r w:rsidRPr="00715E74">
        <w:rPr>
          <w:rFonts w:ascii="Batang" w:eastAsia="黑体" w:hAnsi="黑体" w:cs="黑体" w:hint="eastAsia"/>
          <w:sz w:val="28"/>
          <w:szCs w:val="28"/>
        </w:rPr>
        <w:t>协</w:t>
      </w:r>
      <w:r w:rsidRPr="00715E74">
        <w:rPr>
          <w:rFonts w:ascii="Batang" w:eastAsia="Batang" w:hAnsi="Batang" w:cs="黑体" w:hint="eastAsia"/>
          <w:sz w:val="28"/>
          <w:szCs w:val="28"/>
        </w:rPr>
        <w:t>商不成</w:t>
      </w:r>
      <w:r w:rsidRPr="00715E74">
        <w:rPr>
          <w:rFonts w:ascii="Batang" w:eastAsia="黑体" w:hAnsi="黑体" w:cs="黑体" w:hint="eastAsia"/>
          <w:sz w:val="28"/>
          <w:szCs w:val="28"/>
        </w:rPr>
        <w:t>时</w:t>
      </w:r>
      <w:r w:rsidRPr="00715E74">
        <w:rPr>
          <w:rFonts w:ascii="Batang" w:eastAsia="Batang" w:hAnsi="Batang" w:cs="黑体" w:hint="eastAsia"/>
          <w:sz w:val="28"/>
          <w:szCs w:val="28"/>
        </w:rPr>
        <w:t>，任何一方有</w:t>
      </w:r>
      <w:r w:rsidRPr="00715E74">
        <w:rPr>
          <w:rFonts w:ascii="Batang" w:eastAsia="黑体" w:hAnsi="黑体" w:cs="黑体" w:hint="eastAsia"/>
          <w:sz w:val="28"/>
          <w:szCs w:val="28"/>
        </w:rPr>
        <w:t>权</w:t>
      </w:r>
      <w:r w:rsidRPr="00715E74">
        <w:rPr>
          <w:rFonts w:ascii="Batang" w:eastAsia="Batang" w:hAnsi="Batang" w:cs="黑体" w:hint="eastAsia"/>
          <w:sz w:val="28"/>
          <w:szCs w:val="28"/>
        </w:rPr>
        <w:t>向甲方所在地的人民法院提起</w:t>
      </w:r>
      <w:r w:rsidRPr="00715E74">
        <w:rPr>
          <w:rFonts w:ascii="Batang" w:eastAsia="黑体" w:hAnsi="黑体" w:cs="黑体" w:hint="eastAsia"/>
          <w:sz w:val="28"/>
          <w:szCs w:val="28"/>
        </w:rPr>
        <w:t>诉讼</w:t>
      </w:r>
      <w:r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1006E711" w14:textId="77777777" w:rsidR="00847E26" w:rsidRPr="00715E74" w:rsidRDefault="002325E1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>
        <w:rPr>
          <w:rFonts w:ascii="Batang" w:hAnsi="Batang" w:cs="黑体" w:hint="eastAsia"/>
          <w:sz w:val="28"/>
          <w:szCs w:val="28"/>
        </w:rPr>
        <w:t>九</w:t>
      </w:r>
      <w:r w:rsidR="00847E26" w:rsidRPr="00715E74">
        <w:rPr>
          <w:rFonts w:ascii="Batang" w:eastAsia="Batang" w:hAnsi="Batang" w:cs="黑体" w:hint="eastAsia"/>
          <w:sz w:val="28"/>
          <w:szCs w:val="28"/>
        </w:rPr>
        <w:t>、送</w:t>
      </w:r>
      <w:r w:rsidR="00847E26" w:rsidRPr="00715E74">
        <w:rPr>
          <w:rFonts w:ascii="Batang" w:eastAsia="黑体" w:hAnsi="黑体" w:cs="黑体" w:hint="eastAsia"/>
          <w:sz w:val="28"/>
          <w:szCs w:val="28"/>
        </w:rPr>
        <w:t>达</w:t>
      </w:r>
    </w:p>
    <w:p w14:paraId="73DB3F8E" w14:textId="77777777" w:rsidR="00847E26" w:rsidRPr="00715E74" w:rsidRDefault="00847E26" w:rsidP="00ED282A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一方</w:t>
      </w:r>
      <w:r w:rsidRPr="00715E74">
        <w:rPr>
          <w:rFonts w:ascii="Batang" w:eastAsia="黑体" w:hAnsi="黑体" w:cs="黑体" w:hint="eastAsia"/>
          <w:sz w:val="28"/>
          <w:szCs w:val="28"/>
        </w:rPr>
        <w:t>发给</w:t>
      </w:r>
      <w:r w:rsidRPr="00715E74">
        <w:rPr>
          <w:rFonts w:ascii="Batang" w:eastAsia="Batang" w:hAnsi="Batang" w:cs="黑体" w:hint="eastAsia"/>
          <w:sz w:val="28"/>
          <w:szCs w:val="28"/>
        </w:rPr>
        <w:t>另一方的文件或</w:t>
      </w:r>
      <w:r w:rsidRPr="00715E74">
        <w:rPr>
          <w:rFonts w:ascii="Batang" w:eastAsia="黑体" w:hAnsi="黑体" w:cs="黑体" w:hint="eastAsia"/>
          <w:sz w:val="28"/>
          <w:szCs w:val="28"/>
        </w:rPr>
        <w:t>传真</w:t>
      </w:r>
      <w:r w:rsidRPr="00715E74">
        <w:rPr>
          <w:rFonts w:ascii="Batang" w:eastAsia="Batang" w:hAnsi="Batang" w:cs="黑体" w:hint="eastAsia"/>
          <w:sz w:val="28"/>
          <w:szCs w:val="28"/>
        </w:rPr>
        <w:t>均以本合同中</w:t>
      </w:r>
      <w:r w:rsidRPr="00715E74">
        <w:rPr>
          <w:rFonts w:ascii="Batang" w:eastAsia="黑体" w:hAnsi="黑体" w:cs="黑体" w:hint="eastAsia"/>
          <w:sz w:val="28"/>
          <w:szCs w:val="28"/>
        </w:rPr>
        <w:t>约</w:t>
      </w:r>
      <w:r w:rsidRPr="00715E74">
        <w:rPr>
          <w:rFonts w:ascii="Batang" w:eastAsia="Batang" w:hAnsi="Batang" w:cs="黑体" w:hint="eastAsia"/>
          <w:sz w:val="28"/>
          <w:szCs w:val="28"/>
        </w:rPr>
        <w:t>定的地址或</w:t>
      </w:r>
      <w:r w:rsidRPr="00715E74">
        <w:rPr>
          <w:rFonts w:ascii="Batang" w:eastAsia="黑体" w:hAnsi="黑体" w:cs="黑体" w:hint="eastAsia"/>
          <w:sz w:val="28"/>
          <w:szCs w:val="28"/>
        </w:rPr>
        <w:t>传真号码为</w:t>
      </w:r>
      <w:r w:rsidRPr="00715E74">
        <w:rPr>
          <w:rFonts w:ascii="Batang" w:eastAsia="Batang" w:hAnsi="Batang" w:cs="黑体" w:hint="eastAsia"/>
          <w:sz w:val="28"/>
          <w:szCs w:val="28"/>
        </w:rPr>
        <w:t>准，若一方</w:t>
      </w:r>
      <w:r w:rsidRPr="00715E74">
        <w:rPr>
          <w:rFonts w:ascii="Batang" w:eastAsia="黑体" w:hAnsi="黑体" w:cs="黑体" w:hint="eastAsia"/>
          <w:sz w:val="28"/>
          <w:szCs w:val="28"/>
        </w:rPr>
        <w:t>变</w:t>
      </w:r>
      <w:r w:rsidRPr="00715E74">
        <w:rPr>
          <w:rFonts w:ascii="Batang" w:eastAsia="Batang" w:hAnsi="Batang" w:cs="黑体" w:hint="eastAsia"/>
          <w:sz w:val="28"/>
          <w:szCs w:val="28"/>
        </w:rPr>
        <w:t>更地址或</w:t>
      </w:r>
      <w:r w:rsidRPr="00715E74">
        <w:rPr>
          <w:rFonts w:ascii="Batang" w:eastAsia="黑体" w:hAnsi="黑体" w:cs="黑体" w:hint="eastAsia"/>
          <w:sz w:val="28"/>
          <w:szCs w:val="28"/>
        </w:rPr>
        <w:t>传真号码</w:t>
      </w:r>
      <w:r w:rsidRPr="00715E74">
        <w:rPr>
          <w:rFonts w:ascii="Batang" w:eastAsia="Batang" w:hAnsi="Batang" w:cs="黑体" w:hint="eastAsia"/>
          <w:sz w:val="28"/>
          <w:szCs w:val="28"/>
        </w:rPr>
        <w:t>，</w:t>
      </w:r>
      <w:r w:rsidRPr="00715E74">
        <w:rPr>
          <w:rFonts w:ascii="Batang" w:eastAsia="黑体" w:hAnsi="黑体" w:cs="黑体" w:hint="eastAsia"/>
          <w:sz w:val="28"/>
          <w:szCs w:val="28"/>
        </w:rPr>
        <w:t>应</w:t>
      </w:r>
      <w:r w:rsidRPr="00715E74">
        <w:rPr>
          <w:rFonts w:ascii="Batang" w:eastAsia="Batang" w:hAnsi="Batang" w:cs="黑体" w:hint="eastAsia"/>
          <w:sz w:val="28"/>
          <w:szCs w:val="28"/>
        </w:rPr>
        <w:t>在7天</w:t>
      </w:r>
      <w:r w:rsidRPr="00715E74">
        <w:rPr>
          <w:rFonts w:ascii="Batang" w:eastAsia="黑体" w:hAnsi="黑体" w:cs="黑体" w:hint="eastAsia"/>
          <w:sz w:val="28"/>
          <w:szCs w:val="28"/>
        </w:rPr>
        <w:t>内</w:t>
      </w:r>
      <w:r w:rsidRPr="00715E74">
        <w:rPr>
          <w:rFonts w:ascii="Batang" w:eastAsia="Batang" w:hAnsi="Batang" w:cs="黑体" w:hint="eastAsia"/>
          <w:sz w:val="28"/>
          <w:szCs w:val="28"/>
        </w:rPr>
        <w:t>以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书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面的形式通知另一方，否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则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，本合同中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约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定的地址或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传真号码视为双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方准确的地址或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传真号码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。一方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将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任何文件送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达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（寄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达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）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该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地址或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传真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至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该号码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即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视为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送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达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3D221642" w14:textId="77777777" w:rsidR="00305C55" w:rsidRPr="00715E74" w:rsidRDefault="002325E1" w:rsidP="00305C55">
      <w:pPr>
        <w:spacing w:line="360" w:lineRule="auto"/>
        <w:ind w:firstLineChars="250" w:firstLine="700"/>
        <w:jc w:val="left"/>
        <w:rPr>
          <w:rFonts w:ascii="Batang" w:eastAsia="Batang" w:hAnsi="Batang" w:cs="黑体" w:hint="eastAsia"/>
          <w:sz w:val="28"/>
          <w:szCs w:val="28"/>
        </w:rPr>
      </w:pPr>
      <w:r>
        <w:rPr>
          <w:rFonts w:ascii="Batang" w:hAnsi="Batang" w:cs="黑体" w:hint="eastAsia"/>
          <w:sz w:val="28"/>
          <w:szCs w:val="28"/>
        </w:rPr>
        <w:t>十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、本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未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尽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事宜，甲、乙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双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方可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协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商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签订补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充</w:t>
      </w:r>
      <w:r w:rsidR="00305C55"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="00305C55" w:rsidRPr="00715E74">
        <w:rPr>
          <w:rFonts w:ascii="Batang" w:eastAsia="Batang" w:hAnsi="Batang" w:cs="黑体" w:hint="eastAsia"/>
          <w:sz w:val="28"/>
          <w:szCs w:val="28"/>
        </w:rPr>
        <w:t>。</w:t>
      </w:r>
    </w:p>
    <w:p w14:paraId="5FBCBC90" w14:textId="77777777" w:rsidR="00211D35" w:rsidRPr="002325E1" w:rsidRDefault="00305C55" w:rsidP="002325E1">
      <w:pPr>
        <w:spacing w:line="360" w:lineRule="auto"/>
        <w:ind w:firstLineChars="250" w:firstLine="700"/>
        <w:jc w:val="left"/>
        <w:rPr>
          <w:rFonts w:ascii="Batang" w:hAnsi="Batang" w:cs="黑体" w:hint="eastAsia"/>
          <w:sz w:val="28"/>
          <w:szCs w:val="28"/>
        </w:rPr>
      </w:pPr>
      <w:r w:rsidRPr="00715E74">
        <w:rPr>
          <w:rFonts w:ascii="Batang" w:eastAsia="Batang" w:hAnsi="Batang" w:cs="黑体" w:hint="eastAsia"/>
          <w:sz w:val="28"/>
          <w:szCs w:val="28"/>
        </w:rPr>
        <w:t>十</w:t>
      </w:r>
      <w:r w:rsidR="002325E1">
        <w:rPr>
          <w:rFonts w:ascii="Batang" w:hAnsi="Batang" w:cs="黑体" w:hint="eastAsia"/>
          <w:sz w:val="28"/>
          <w:szCs w:val="28"/>
        </w:rPr>
        <w:t>一</w:t>
      </w:r>
      <w:r w:rsidRPr="00715E74">
        <w:rPr>
          <w:rFonts w:ascii="Batang" w:eastAsia="Batang" w:hAnsi="Batang" w:cs="黑体" w:hint="eastAsia"/>
          <w:sz w:val="28"/>
          <w:szCs w:val="28"/>
        </w:rPr>
        <w:t>、本</w:t>
      </w:r>
      <w:r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Pr="00715E74">
        <w:rPr>
          <w:rFonts w:ascii="Batang" w:eastAsia="Batang" w:hAnsi="Batang" w:cs="黑体" w:hint="eastAsia"/>
          <w:sz w:val="28"/>
          <w:szCs w:val="28"/>
        </w:rPr>
        <w:t>正本一式</w:t>
      </w:r>
      <w:r w:rsidRPr="00715E74">
        <w:rPr>
          <w:rFonts w:ascii="Batang" w:eastAsia="黑体" w:hAnsi="黑体" w:cs="黑体" w:hint="eastAsia"/>
          <w:sz w:val="28"/>
          <w:szCs w:val="28"/>
        </w:rPr>
        <w:t>两份</w:t>
      </w:r>
      <w:r w:rsidRPr="00715E74">
        <w:rPr>
          <w:rFonts w:ascii="Batang" w:eastAsia="Batang" w:hAnsi="Batang" w:cs="黑体" w:hint="eastAsia"/>
          <w:sz w:val="28"/>
          <w:szCs w:val="28"/>
        </w:rPr>
        <w:t>，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方各</w:t>
      </w:r>
      <w:r w:rsidRPr="00715E74">
        <w:rPr>
          <w:rFonts w:ascii="Batang" w:eastAsia="黑体" w:hAnsi="黑体" w:cs="黑体" w:hint="eastAsia"/>
          <w:sz w:val="28"/>
          <w:szCs w:val="28"/>
        </w:rPr>
        <w:t>执</w:t>
      </w:r>
      <w:r w:rsidRPr="00715E74">
        <w:rPr>
          <w:rFonts w:ascii="Batang" w:eastAsia="Batang" w:hAnsi="Batang" w:cs="黑体" w:hint="eastAsia"/>
          <w:sz w:val="28"/>
          <w:szCs w:val="28"/>
        </w:rPr>
        <w:t>一</w:t>
      </w:r>
      <w:r w:rsidRPr="00715E74">
        <w:rPr>
          <w:rFonts w:ascii="Batang" w:eastAsia="黑体" w:hAnsi="黑体" w:cs="黑体" w:hint="eastAsia"/>
          <w:sz w:val="28"/>
          <w:szCs w:val="28"/>
        </w:rPr>
        <w:t>份</w:t>
      </w:r>
      <w:r w:rsidRPr="00715E74">
        <w:rPr>
          <w:rFonts w:ascii="Batang" w:eastAsia="Batang" w:hAnsi="Batang" w:cs="黑体" w:hint="eastAsia"/>
          <w:sz w:val="28"/>
          <w:szCs w:val="28"/>
        </w:rPr>
        <w:t>，自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</w:t>
      </w:r>
      <w:r w:rsidRPr="00715E74">
        <w:rPr>
          <w:rFonts w:ascii="Batang" w:eastAsia="黑体" w:hAnsi="黑体" w:cs="黑体" w:hint="eastAsia"/>
          <w:sz w:val="28"/>
          <w:szCs w:val="28"/>
        </w:rPr>
        <w:t>签</w:t>
      </w:r>
      <w:r w:rsidRPr="00715E74">
        <w:rPr>
          <w:rFonts w:ascii="Batang" w:eastAsia="Batang" w:hAnsi="Batang" w:cs="黑体" w:hint="eastAsia"/>
          <w:sz w:val="28"/>
          <w:szCs w:val="28"/>
        </w:rPr>
        <w:t>字</w:t>
      </w:r>
      <w:r w:rsidRPr="00715E74">
        <w:rPr>
          <w:rFonts w:ascii="Batang" w:eastAsia="黑体" w:hAnsi="黑体" w:cs="黑体" w:hint="eastAsia"/>
          <w:sz w:val="28"/>
          <w:szCs w:val="28"/>
        </w:rPr>
        <w:t>并</w:t>
      </w:r>
      <w:r w:rsidRPr="00715E74">
        <w:rPr>
          <w:rFonts w:ascii="Batang" w:eastAsia="Batang" w:hAnsi="Batang" w:cs="黑体" w:hint="eastAsia"/>
          <w:sz w:val="28"/>
          <w:szCs w:val="28"/>
        </w:rPr>
        <w:t>盖章生效，</w:t>
      </w:r>
      <w:r w:rsidRPr="00715E74">
        <w:rPr>
          <w:rFonts w:ascii="Batang" w:eastAsia="黑体" w:hAnsi="黑体" w:cs="黑体" w:hint="eastAsia"/>
          <w:sz w:val="28"/>
          <w:szCs w:val="28"/>
        </w:rPr>
        <w:t>双</w:t>
      </w:r>
      <w:r w:rsidRPr="00715E74">
        <w:rPr>
          <w:rFonts w:ascii="Batang" w:eastAsia="Batang" w:hAnsi="Batang" w:cs="黑体" w:hint="eastAsia"/>
          <w:sz w:val="28"/>
          <w:szCs w:val="28"/>
        </w:rPr>
        <w:t>方</w:t>
      </w:r>
      <w:r w:rsidRPr="00715E74">
        <w:rPr>
          <w:rFonts w:ascii="Batang" w:eastAsia="黑体" w:hAnsi="黑体" w:cs="黑体" w:hint="eastAsia"/>
          <w:sz w:val="28"/>
          <w:szCs w:val="28"/>
        </w:rPr>
        <w:t>签</w:t>
      </w:r>
      <w:r w:rsidRPr="00715E74">
        <w:rPr>
          <w:rFonts w:ascii="Batang" w:eastAsia="Batang" w:hAnsi="Batang" w:cs="黑体" w:hint="eastAsia"/>
          <w:sz w:val="28"/>
          <w:szCs w:val="28"/>
        </w:rPr>
        <w:t>字盖章日期不一致的，以后</w:t>
      </w:r>
      <w:r w:rsidRPr="00715E74">
        <w:rPr>
          <w:rFonts w:ascii="Batang" w:eastAsia="黑体" w:hAnsi="黑体" w:cs="黑体" w:hint="eastAsia"/>
          <w:sz w:val="28"/>
          <w:szCs w:val="28"/>
        </w:rPr>
        <w:t>签</w:t>
      </w:r>
      <w:r w:rsidRPr="00715E74">
        <w:rPr>
          <w:rFonts w:ascii="Batang" w:eastAsia="Batang" w:hAnsi="Batang" w:cs="黑体" w:hint="eastAsia"/>
          <w:sz w:val="28"/>
          <w:szCs w:val="28"/>
        </w:rPr>
        <w:t>字盖章之日</w:t>
      </w:r>
      <w:r w:rsidRPr="00715E74">
        <w:rPr>
          <w:rFonts w:ascii="Batang" w:eastAsia="黑体" w:hAnsi="黑体" w:cs="黑体" w:hint="eastAsia"/>
          <w:sz w:val="28"/>
          <w:szCs w:val="28"/>
        </w:rPr>
        <w:t>为</w:t>
      </w:r>
      <w:r w:rsidRPr="00715E74">
        <w:rPr>
          <w:rFonts w:ascii="Batang" w:eastAsia="Batang" w:hAnsi="Batang" w:cs="黑体" w:hint="eastAsia"/>
          <w:sz w:val="28"/>
          <w:szCs w:val="28"/>
        </w:rPr>
        <w:t>本</w:t>
      </w:r>
      <w:r w:rsidRPr="00715E74">
        <w:rPr>
          <w:rFonts w:ascii="Batang" w:eastAsia="黑体" w:hAnsi="黑体" w:cs="黑体" w:hint="eastAsia"/>
          <w:sz w:val="28"/>
          <w:szCs w:val="28"/>
        </w:rPr>
        <w:t>协议</w:t>
      </w:r>
      <w:r w:rsidRPr="00715E74">
        <w:rPr>
          <w:rFonts w:ascii="Batang" w:eastAsia="Batang" w:hAnsi="Batang" w:cs="黑体" w:hint="eastAsia"/>
          <w:sz w:val="28"/>
          <w:szCs w:val="28"/>
        </w:rPr>
        <w:t>生效之日</w:t>
      </w:r>
    </w:p>
    <w:p w14:paraId="669AD14D" w14:textId="77777777" w:rsidR="002325E1" w:rsidRDefault="002325E1">
      <w:pPr>
        <w:spacing w:line="360" w:lineRule="auto"/>
        <w:ind w:firstLineChars="200" w:firstLine="560"/>
        <w:jc w:val="left"/>
        <w:rPr>
          <w:rFonts w:ascii="黑体" w:eastAsia="黑体" w:hAnsi="黑体" w:cs="黑体" w:hint="eastAsia"/>
          <w:sz w:val="28"/>
          <w:szCs w:val="28"/>
        </w:rPr>
      </w:pPr>
    </w:p>
    <w:p w14:paraId="5C5C73E0" w14:textId="77777777" w:rsidR="00211D35" w:rsidRDefault="00211D35">
      <w:pPr>
        <w:spacing w:line="360" w:lineRule="auto"/>
        <w:ind w:firstLineChars="200" w:firstLine="560"/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甲方（签字或盖章）                   乙方（签字或盖章）</w:t>
      </w:r>
    </w:p>
    <w:p w14:paraId="61D650B5" w14:textId="77777777" w:rsidR="00211D35" w:rsidRPr="002325E1" w:rsidRDefault="00211D35" w:rsidP="002325E1">
      <w:pPr>
        <w:spacing w:line="360" w:lineRule="auto"/>
        <w:ind w:firstLineChars="200" w:firstLine="560"/>
        <w:jc w:val="left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 xml:space="preserve">日期：                               </w:t>
      </w:r>
      <w:r w:rsidR="002325E1">
        <w:rPr>
          <w:rFonts w:ascii="黑体" w:eastAsia="黑体" w:hAnsi="黑体" w:cs="黑体" w:hint="eastAsia"/>
          <w:sz w:val="28"/>
          <w:szCs w:val="28"/>
        </w:rPr>
        <w:t>日期：</w:t>
      </w:r>
    </w:p>
    <w:sectPr w:rsidR="00211D35" w:rsidRPr="002325E1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1DE95" w14:textId="77777777" w:rsidR="00A74801" w:rsidRDefault="00A74801" w:rsidP="00B229B1">
      <w:r>
        <w:separator/>
      </w:r>
    </w:p>
  </w:endnote>
  <w:endnote w:type="continuationSeparator" w:id="0">
    <w:p w14:paraId="20C41195" w14:textId="77777777" w:rsidR="00A74801" w:rsidRDefault="00A74801" w:rsidP="00B22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B66B1" w14:textId="77777777" w:rsidR="00A74801" w:rsidRDefault="00A74801" w:rsidP="00B229B1">
      <w:r>
        <w:separator/>
      </w:r>
    </w:p>
  </w:footnote>
  <w:footnote w:type="continuationSeparator" w:id="0">
    <w:p w14:paraId="657117F1" w14:textId="77777777" w:rsidR="00A74801" w:rsidRDefault="00A74801" w:rsidP="00B229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multilevel"/>
    <w:tmpl w:val="0000000B"/>
    <w:lvl w:ilvl="0">
      <w:start w:val="6"/>
      <w:numFmt w:val="japaneseCounting"/>
      <w:lvlText w:val="第%1条"/>
      <w:lvlJc w:val="left"/>
      <w:pPr>
        <w:tabs>
          <w:tab w:val="num" w:pos="1410"/>
        </w:tabs>
        <w:ind w:left="141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 w15:restartNumberingAfterBreak="0">
    <w:nsid w:val="0000000C"/>
    <w:multiLevelType w:val="multilevel"/>
    <w:tmpl w:val="0000000C"/>
    <w:lvl w:ilvl="0">
      <w:start w:val="4"/>
      <w:numFmt w:val="japaneseCounting"/>
      <w:lvlText w:val="第%1条"/>
      <w:lvlJc w:val="left"/>
      <w:pPr>
        <w:tabs>
          <w:tab w:val="num" w:pos="1695"/>
        </w:tabs>
        <w:ind w:left="1695" w:hanging="11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2" w15:restartNumberingAfterBreak="0">
    <w:nsid w:val="0000000D"/>
    <w:multiLevelType w:val="multilevel"/>
    <w:tmpl w:val="0000000D"/>
    <w:lvl w:ilvl="0">
      <w:start w:val="1"/>
      <w:numFmt w:val="japaneseCounting"/>
      <w:lvlText w:val="（%1）"/>
      <w:lvlJc w:val="left"/>
      <w:pPr>
        <w:tabs>
          <w:tab w:val="num" w:pos="1425"/>
        </w:tabs>
        <w:ind w:left="1425" w:hanging="85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3" w15:restartNumberingAfterBreak="0">
    <w:nsid w:val="595E3F1C"/>
    <w:multiLevelType w:val="hybridMultilevel"/>
    <w:tmpl w:val="C6948E6E"/>
    <w:lvl w:ilvl="0" w:tplc="04090001">
      <w:start w:val="1"/>
      <w:numFmt w:val="bullet"/>
      <w:lvlText w:val="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50"/>
        </w:tabs>
        <w:ind w:left="4350" w:hanging="420"/>
      </w:pPr>
      <w:rPr>
        <w:rFonts w:ascii="Wingdings" w:hAnsi="Wingdings" w:hint="default"/>
      </w:rPr>
    </w:lvl>
  </w:abstractNum>
  <w:abstractNum w:abstractNumId="4" w15:restartNumberingAfterBreak="0">
    <w:nsid w:val="5B3679D7"/>
    <w:multiLevelType w:val="hybridMultilevel"/>
    <w:tmpl w:val="074894C2"/>
    <w:lvl w:ilvl="0" w:tplc="04090001">
      <w:start w:val="1"/>
      <w:numFmt w:val="bullet"/>
      <w:lvlText w:val="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50"/>
        </w:tabs>
        <w:ind w:left="4350" w:hanging="420"/>
      </w:pPr>
      <w:rPr>
        <w:rFonts w:ascii="Wingdings" w:hAnsi="Wingdings" w:hint="default"/>
      </w:rPr>
    </w:lvl>
  </w:abstractNum>
  <w:abstractNum w:abstractNumId="5" w15:restartNumberingAfterBreak="0">
    <w:nsid w:val="6F1016EC"/>
    <w:multiLevelType w:val="multilevel"/>
    <w:tmpl w:val="0000000C"/>
    <w:lvl w:ilvl="0">
      <w:start w:val="4"/>
      <w:numFmt w:val="japaneseCounting"/>
      <w:lvlText w:val="第%1条"/>
      <w:lvlJc w:val="left"/>
      <w:pPr>
        <w:tabs>
          <w:tab w:val="num" w:pos="1125"/>
        </w:tabs>
        <w:ind w:left="1125" w:hanging="11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75342835">
    <w:abstractNumId w:val="1"/>
  </w:num>
  <w:num w:numId="2" w16cid:durableId="66000817">
    <w:abstractNumId w:val="0"/>
  </w:num>
  <w:num w:numId="3" w16cid:durableId="231618464">
    <w:abstractNumId w:val="2"/>
  </w:num>
  <w:num w:numId="4" w16cid:durableId="852189845">
    <w:abstractNumId w:val="3"/>
  </w:num>
  <w:num w:numId="5" w16cid:durableId="1185242211">
    <w:abstractNumId w:val="4"/>
  </w:num>
  <w:num w:numId="6" w16cid:durableId="496767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C3E76"/>
    <w:rsid w:val="000F46EE"/>
    <w:rsid w:val="0012695D"/>
    <w:rsid w:val="001433B6"/>
    <w:rsid w:val="00211D35"/>
    <w:rsid w:val="002325E1"/>
    <w:rsid w:val="00305C55"/>
    <w:rsid w:val="00325071"/>
    <w:rsid w:val="004A4A44"/>
    <w:rsid w:val="004C4547"/>
    <w:rsid w:val="00537A3C"/>
    <w:rsid w:val="005A72C8"/>
    <w:rsid w:val="00631152"/>
    <w:rsid w:val="006F4E41"/>
    <w:rsid w:val="00715E74"/>
    <w:rsid w:val="007C0953"/>
    <w:rsid w:val="00847E26"/>
    <w:rsid w:val="009E69F3"/>
    <w:rsid w:val="00A00577"/>
    <w:rsid w:val="00A74801"/>
    <w:rsid w:val="00B229B1"/>
    <w:rsid w:val="00B36B09"/>
    <w:rsid w:val="00B6441E"/>
    <w:rsid w:val="00C032BE"/>
    <w:rsid w:val="00ED282A"/>
    <w:rsid w:val="00FD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DC071"/>
  <w15:chartTrackingRefBased/>
  <w15:docId w15:val="{42EA0F07-640E-424F-95AD-25702892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3523</Characters>
  <Application>Microsoft Office Word</Application>
  <DocSecurity>4</DocSecurity>
  <PresentationFormat/>
  <Lines>29</Lines>
  <Paragraphs>8</Paragraphs>
  <Slides>0</Slides>
  <Notes>0</Notes>
  <HiddenSlides>0</HiddenSlides>
  <MMClips>0</MMClips>
  <ScaleCrop>false</ScaleCrop>
  <Manager/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关于公司内部人事确认与服务变动事项</dc:title>
  <dc:subject/>
  <dc:creator>TOSHIBA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2052-8.1.0.3238</vt:lpwstr>
  </property>
</Properties>
</file>