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2CE81" w14:textId="77777777" w:rsidR="00DF2B22" w:rsidRDefault="00DF2B22">
      <w:pPr>
        <w:ind w:leftChars="200" w:left="420" w:firstLineChars="1100" w:firstLine="3080"/>
        <w:rPr>
          <w:rFonts w:hint="eastAsia"/>
          <w:sz w:val="28"/>
          <w:szCs w:val="28"/>
        </w:rPr>
      </w:pPr>
      <w:r>
        <w:rPr>
          <w:sz w:val="28"/>
          <w:szCs w:val="28"/>
        </w:rPr>
        <w:t>合伙协议书</w:t>
      </w:r>
      <w:r>
        <w:rPr>
          <w:sz w:val="28"/>
          <w:szCs w:val="28"/>
        </w:rPr>
        <w:t> </w:t>
      </w:r>
      <w:r>
        <w:rPr>
          <w:sz w:val="28"/>
          <w:szCs w:val="28"/>
        </w:rPr>
        <w:br/>
      </w:r>
    </w:p>
    <w:p w14:paraId="7C490A65" w14:textId="77777777" w:rsidR="00DF2B22" w:rsidRDefault="00DF2B22">
      <w:pPr>
        <w:rPr>
          <w:rFonts w:hint="eastAsia"/>
          <w:sz w:val="18"/>
          <w:szCs w:val="18"/>
        </w:rPr>
      </w:pPr>
      <w:r>
        <w:rPr>
          <w:sz w:val="18"/>
          <w:szCs w:val="18"/>
        </w:rPr>
        <w:t>合伙人</w:t>
      </w:r>
      <w:r>
        <w:rPr>
          <w:rFonts w:hint="eastAsia"/>
          <w:sz w:val="18"/>
          <w:szCs w:val="18"/>
        </w:rPr>
        <w:t>（甲）</w:t>
      </w:r>
      <w:r>
        <w:rPr>
          <w:sz w:val="18"/>
          <w:szCs w:val="18"/>
        </w:rPr>
        <w:t>：</w:t>
      </w:r>
      <w:r>
        <w:rPr>
          <w:rFonts w:hint="eastAsia"/>
          <w:sz w:val="18"/>
          <w:szCs w:val="18"/>
        </w:rPr>
        <w:t>______________</w:t>
      </w:r>
      <w:r>
        <w:rPr>
          <w:sz w:val="18"/>
          <w:szCs w:val="18"/>
        </w:rPr>
        <w:t>，男，</w:t>
      </w:r>
      <w:r>
        <w:rPr>
          <w:rFonts w:hint="eastAsia"/>
          <w:sz w:val="18"/>
          <w:szCs w:val="18"/>
        </w:rPr>
        <w:t xml:space="preserve">  </w:t>
      </w:r>
      <w:r>
        <w:rPr>
          <w:rFonts w:hint="eastAsia"/>
          <w:sz w:val="18"/>
          <w:szCs w:val="18"/>
        </w:rPr>
        <w:t>身份证号</w:t>
      </w:r>
      <w:r>
        <w:rPr>
          <w:rFonts w:hint="eastAsia"/>
          <w:sz w:val="18"/>
          <w:szCs w:val="18"/>
        </w:rPr>
        <w:t>_____________________________</w:t>
      </w:r>
    </w:p>
    <w:p w14:paraId="1920B53D" w14:textId="77777777" w:rsidR="00DF2B22" w:rsidRDefault="00DF2B22">
      <w:pPr>
        <w:rPr>
          <w:sz w:val="18"/>
          <w:szCs w:val="18"/>
        </w:rPr>
      </w:pPr>
      <w:r>
        <w:rPr>
          <w:sz w:val="18"/>
          <w:szCs w:val="18"/>
        </w:rPr>
        <w:t>合伙人</w:t>
      </w:r>
      <w:r>
        <w:rPr>
          <w:rFonts w:hint="eastAsia"/>
          <w:sz w:val="18"/>
          <w:szCs w:val="18"/>
        </w:rPr>
        <w:t>（乙）：</w:t>
      </w:r>
      <w:r>
        <w:rPr>
          <w:rFonts w:hint="eastAsia"/>
          <w:sz w:val="18"/>
          <w:szCs w:val="18"/>
        </w:rPr>
        <w:t>______________</w:t>
      </w:r>
      <w:r>
        <w:rPr>
          <w:sz w:val="18"/>
          <w:szCs w:val="18"/>
        </w:rPr>
        <w:t>，</w:t>
      </w:r>
      <w:r>
        <w:rPr>
          <w:rFonts w:hint="eastAsia"/>
          <w:sz w:val="18"/>
          <w:szCs w:val="18"/>
        </w:rPr>
        <w:t xml:space="preserve"> </w:t>
      </w:r>
      <w:r>
        <w:rPr>
          <w:rFonts w:hint="eastAsia"/>
          <w:sz w:val="18"/>
          <w:szCs w:val="18"/>
        </w:rPr>
        <w:t>男，</w:t>
      </w:r>
      <w:r>
        <w:rPr>
          <w:rFonts w:hint="eastAsia"/>
          <w:sz w:val="18"/>
          <w:szCs w:val="18"/>
        </w:rPr>
        <w:t xml:space="preserve">  </w:t>
      </w:r>
      <w:r>
        <w:rPr>
          <w:rFonts w:hint="eastAsia"/>
          <w:sz w:val="18"/>
          <w:szCs w:val="18"/>
        </w:rPr>
        <w:t>身份证号</w:t>
      </w:r>
      <w:r>
        <w:rPr>
          <w:rFonts w:hint="eastAsia"/>
          <w:sz w:val="18"/>
          <w:szCs w:val="18"/>
        </w:rPr>
        <w:t>______________________________</w:t>
      </w:r>
      <w:r>
        <w:rPr>
          <w:sz w:val="18"/>
          <w:szCs w:val="18"/>
        </w:rPr>
        <w:br/>
      </w:r>
    </w:p>
    <w:p w14:paraId="16D5920C" w14:textId="77777777" w:rsidR="00DF2B22" w:rsidRDefault="00DF2B22">
      <w:pPr>
        <w:rPr>
          <w:rFonts w:ascii="宋体" w:hAnsi="宋体" w:hint="eastAsia"/>
          <w:sz w:val="18"/>
        </w:rPr>
      </w:pPr>
      <w:r>
        <w:rPr>
          <w:rFonts w:ascii="宋体" w:hAnsi="宋体" w:hint="eastAsia"/>
          <w:sz w:val="18"/>
        </w:rPr>
        <w:t>经以上各方友好协商，根据中华人民共和国法律、法规的规定，就各方合作之事达成一致，协议内容如下：</w:t>
      </w:r>
    </w:p>
    <w:p w14:paraId="1A508245" w14:textId="77777777" w:rsidR="00DF2B22" w:rsidRDefault="00DF2B22">
      <w:pPr>
        <w:rPr>
          <w:rFonts w:hint="eastAsia"/>
          <w:sz w:val="18"/>
          <w:szCs w:val="18"/>
        </w:rPr>
      </w:pPr>
      <w:r>
        <w:rPr>
          <w:sz w:val="18"/>
          <w:szCs w:val="18"/>
        </w:rPr>
        <w:t>合伙人本着公平、平等、互利的原则订立合伙协议如下：</w:t>
      </w:r>
      <w:r>
        <w:rPr>
          <w:sz w:val="18"/>
          <w:szCs w:val="18"/>
        </w:rPr>
        <w:br/>
        <w:t> </w:t>
      </w:r>
      <w:r>
        <w:rPr>
          <w:sz w:val="18"/>
          <w:szCs w:val="18"/>
        </w:rPr>
        <w:br/>
      </w:r>
      <w:r>
        <w:rPr>
          <w:sz w:val="18"/>
          <w:szCs w:val="18"/>
        </w:rPr>
        <w:t>第一条　甲乙双方自愿合伙经营</w:t>
      </w:r>
      <w:r>
        <w:rPr>
          <w:rFonts w:hint="eastAsia"/>
          <w:sz w:val="18"/>
          <w:szCs w:val="18"/>
        </w:rPr>
        <w:t>淘宝商城网店</w:t>
      </w:r>
      <w:r>
        <w:rPr>
          <w:sz w:val="18"/>
          <w:szCs w:val="18"/>
        </w:rPr>
        <w:t>，</w:t>
      </w:r>
      <w:r>
        <w:rPr>
          <w:rFonts w:hint="eastAsia"/>
          <w:sz w:val="18"/>
          <w:szCs w:val="18"/>
        </w:rPr>
        <w:t>甲方</w:t>
      </w:r>
      <w:r>
        <w:rPr>
          <w:sz w:val="18"/>
          <w:szCs w:val="18"/>
        </w:rPr>
        <w:t>总投资为</w:t>
      </w:r>
      <w:r>
        <w:rPr>
          <w:rFonts w:hint="eastAsia"/>
          <w:sz w:val="18"/>
          <w:szCs w:val="18"/>
          <w:u w:val="single"/>
        </w:rPr>
        <w:t xml:space="preserve">     </w:t>
      </w:r>
      <w:r>
        <w:rPr>
          <w:sz w:val="18"/>
          <w:szCs w:val="18"/>
        </w:rPr>
        <w:t>万元</w:t>
      </w:r>
      <w:r>
        <w:rPr>
          <w:rFonts w:hint="eastAsia"/>
          <w:sz w:val="18"/>
          <w:szCs w:val="18"/>
        </w:rPr>
        <w:t>人民币。其中甲方投资总投资方，乙方负责为甲方运营淘宝商城。</w:t>
      </w:r>
    </w:p>
    <w:p w14:paraId="1DA2557A" w14:textId="77777777" w:rsidR="00DF2B22" w:rsidRDefault="00DF2B22">
      <w:pPr>
        <w:numPr>
          <w:ilvl w:val="0"/>
          <w:numId w:val="1"/>
        </w:numPr>
        <w:spacing w:line="300" w:lineRule="auto"/>
        <w:rPr>
          <w:rFonts w:ascii="宋体" w:hAnsi="宋体" w:hint="eastAsia"/>
          <w:sz w:val="18"/>
        </w:rPr>
      </w:pPr>
      <w:r>
        <w:rPr>
          <w:rFonts w:ascii="宋体" w:hAnsi="宋体" w:hint="eastAsia"/>
          <w:sz w:val="18"/>
        </w:rPr>
        <w:t>合作投资方式：</w:t>
      </w:r>
    </w:p>
    <w:p w14:paraId="77B5FCF0" w14:textId="77777777" w:rsidR="00DF2B22" w:rsidRDefault="00DF2B22">
      <w:pPr>
        <w:numPr>
          <w:ilvl w:val="0"/>
          <w:numId w:val="2"/>
        </w:numPr>
        <w:spacing w:line="300" w:lineRule="auto"/>
        <w:rPr>
          <w:rFonts w:ascii="宋体" w:hAnsi="宋体" w:hint="eastAsia"/>
          <w:sz w:val="18"/>
        </w:rPr>
      </w:pPr>
      <w:r>
        <w:rPr>
          <w:rFonts w:ascii="宋体" w:hAnsi="宋体" w:hint="eastAsia"/>
          <w:sz w:val="18"/>
        </w:rPr>
        <w:t>甲方提供生产女包，为商城主营商品。</w:t>
      </w:r>
    </w:p>
    <w:p w14:paraId="1BB5784E" w14:textId="77777777" w:rsidR="00DF2B22" w:rsidRDefault="00DF2B22">
      <w:pPr>
        <w:numPr>
          <w:ilvl w:val="0"/>
          <w:numId w:val="2"/>
        </w:numPr>
        <w:spacing w:line="300" w:lineRule="auto"/>
        <w:rPr>
          <w:rFonts w:ascii="宋体" w:hAnsi="宋体" w:hint="eastAsia"/>
          <w:sz w:val="18"/>
        </w:rPr>
      </w:pPr>
      <w:r>
        <w:rPr>
          <w:rFonts w:ascii="宋体" w:hAnsi="宋体" w:hint="eastAsia"/>
          <w:sz w:val="18"/>
        </w:rPr>
        <w:t>甲方提供商城运营费用：商城推广费用，</w:t>
      </w:r>
      <w:r w:rsidR="00D65C23" w:rsidRPr="00D65C23">
        <w:rPr>
          <w:rFonts w:ascii="宋体" w:hAnsi="宋体" w:hint="eastAsia"/>
          <w:color w:val="FF0000"/>
          <w:sz w:val="18"/>
        </w:rPr>
        <w:t>乙方团队（包括摄影师，美工，运营，推广人员）工资为每月</w:t>
      </w:r>
      <w:r w:rsidR="00D65C23" w:rsidRPr="00C278EC">
        <w:rPr>
          <w:rFonts w:hint="eastAsia"/>
          <w:color w:val="FF0000"/>
          <w:sz w:val="18"/>
          <w:szCs w:val="18"/>
          <w:u w:val="single"/>
        </w:rPr>
        <w:t xml:space="preserve"> </w:t>
      </w:r>
      <w:r w:rsidR="00C278EC" w:rsidRPr="00C278EC">
        <w:rPr>
          <w:rFonts w:hint="eastAsia"/>
          <w:color w:val="FF0000"/>
          <w:sz w:val="18"/>
          <w:szCs w:val="18"/>
          <w:u w:val="single"/>
        </w:rPr>
        <w:t>壹</w:t>
      </w:r>
      <w:r w:rsidR="00D65C23" w:rsidRPr="00C278EC">
        <w:rPr>
          <w:rFonts w:hint="eastAsia"/>
          <w:color w:val="FF0000"/>
          <w:sz w:val="18"/>
          <w:szCs w:val="18"/>
          <w:u w:val="single"/>
        </w:rPr>
        <w:t xml:space="preserve">  </w:t>
      </w:r>
      <w:r w:rsidR="00D65C23" w:rsidRPr="00C278EC">
        <w:rPr>
          <w:color w:val="FF0000"/>
          <w:sz w:val="18"/>
          <w:szCs w:val="18"/>
          <w:u w:val="single"/>
        </w:rPr>
        <w:t>万</w:t>
      </w:r>
      <w:r w:rsidR="00C278EC" w:rsidRPr="00C278EC">
        <w:rPr>
          <w:rFonts w:hint="eastAsia"/>
          <w:color w:val="FF0000"/>
          <w:sz w:val="18"/>
          <w:szCs w:val="18"/>
          <w:u w:val="single"/>
        </w:rPr>
        <w:t>贰仟</w:t>
      </w:r>
      <w:r w:rsidR="00C278EC">
        <w:rPr>
          <w:rFonts w:hint="eastAsia"/>
          <w:color w:val="FF0000"/>
          <w:sz w:val="18"/>
          <w:szCs w:val="18"/>
          <w:u w:val="single"/>
        </w:rPr>
        <w:t xml:space="preserve"> </w:t>
      </w:r>
      <w:r w:rsidR="00D65C23" w:rsidRPr="00D65C23">
        <w:rPr>
          <w:color w:val="FF0000"/>
          <w:sz w:val="18"/>
          <w:szCs w:val="18"/>
        </w:rPr>
        <w:t>元</w:t>
      </w:r>
      <w:r w:rsidR="00D65C23" w:rsidRPr="00D65C23">
        <w:rPr>
          <w:rFonts w:hint="eastAsia"/>
          <w:color w:val="FF0000"/>
          <w:sz w:val="18"/>
          <w:szCs w:val="18"/>
        </w:rPr>
        <w:t>人民币</w:t>
      </w:r>
      <w:r w:rsidR="00D65C23" w:rsidRPr="00D65C23">
        <w:rPr>
          <w:rFonts w:ascii="宋体" w:hAnsi="宋体" w:hint="eastAsia"/>
          <w:color w:val="FF0000"/>
          <w:sz w:val="18"/>
        </w:rPr>
        <w:t>,甲乙双方沟通协商</w:t>
      </w:r>
      <w:r w:rsidR="00D65C23">
        <w:rPr>
          <w:rFonts w:ascii="宋体" w:hAnsi="宋体" w:hint="eastAsia"/>
          <w:color w:val="FF0000"/>
          <w:sz w:val="18"/>
        </w:rPr>
        <w:t>产生的额外</w:t>
      </w:r>
      <w:r w:rsidRPr="00D65C23">
        <w:rPr>
          <w:rFonts w:ascii="宋体" w:hAnsi="宋体" w:hint="eastAsia"/>
          <w:color w:val="FF0000"/>
          <w:sz w:val="18"/>
        </w:rPr>
        <w:t>费用</w:t>
      </w:r>
      <w:r w:rsidR="00D65C23">
        <w:rPr>
          <w:rFonts w:ascii="宋体" w:hAnsi="宋体" w:hint="eastAsia"/>
          <w:color w:val="FF0000"/>
          <w:sz w:val="18"/>
        </w:rPr>
        <w:t>等</w:t>
      </w:r>
      <w:r w:rsidRPr="00D65C23">
        <w:rPr>
          <w:rFonts w:ascii="宋体" w:hAnsi="宋体" w:hint="eastAsia"/>
          <w:color w:val="FF0000"/>
          <w:sz w:val="18"/>
        </w:rPr>
        <w:t>。</w:t>
      </w:r>
    </w:p>
    <w:p w14:paraId="1BD4F838" w14:textId="77777777" w:rsidR="00DF2B22" w:rsidRDefault="00DF2B22">
      <w:pPr>
        <w:numPr>
          <w:ilvl w:val="0"/>
          <w:numId w:val="2"/>
        </w:numPr>
        <w:spacing w:line="300" w:lineRule="auto"/>
        <w:rPr>
          <w:rFonts w:ascii="宋体" w:hAnsi="宋体" w:hint="eastAsia"/>
          <w:sz w:val="18"/>
        </w:rPr>
      </w:pPr>
      <w:r>
        <w:rPr>
          <w:rFonts w:hint="eastAsia"/>
          <w:sz w:val="18"/>
          <w:szCs w:val="18"/>
        </w:rPr>
        <w:t>乙方必须认真做好商城日常运营工作，主要工作有：淘宝商城行情分折，营销，策划，推广，广告维护，摄影，设计等重要工作，甲方应予以全力支持与配合。</w:t>
      </w:r>
    </w:p>
    <w:p w14:paraId="54433271" w14:textId="77777777" w:rsidR="00DF2B22" w:rsidRDefault="00DF2B22">
      <w:pPr>
        <w:spacing w:line="300" w:lineRule="auto"/>
        <w:rPr>
          <w:rFonts w:hint="eastAsia"/>
          <w:color w:val="000000"/>
          <w:sz w:val="18"/>
        </w:rPr>
      </w:pPr>
      <w:r>
        <w:rPr>
          <w:rFonts w:hint="eastAsia"/>
          <w:sz w:val="18"/>
          <w:szCs w:val="18"/>
        </w:rPr>
        <w:t>二、</w:t>
      </w:r>
      <w:r>
        <w:rPr>
          <w:rFonts w:hint="eastAsia"/>
          <w:color w:val="000000"/>
          <w:sz w:val="18"/>
        </w:rPr>
        <w:t>商城的费用和利益分配：</w:t>
      </w:r>
    </w:p>
    <w:p w14:paraId="30F2F870" w14:textId="77777777" w:rsidR="00DF2B22" w:rsidRDefault="00DF2B22">
      <w:pPr>
        <w:spacing w:line="300" w:lineRule="auto"/>
        <w:rPr>
          <w:rFonts w:hint="eastAsia"/>
          <w:color w:val="000000"/>
          <w:sz w:val="18"/>
        </w:rPr>
      </w:pPr>
      <w:r>
        <w:rPr>
          <w:rFonts w:hint="eastAsia"/>
          <w:color w:val="000000"/>
          <w:sz w:val="18"/>
        </w:rPr>
        <w:t>1</w:t>
      </w:r>
      <w:r>
        <w:rPr>
          <w:rFonts w:ascii="宋体" w:hAnsi="宋体" w:hint="eastAsia"/>
          <w:bCs/>
          <w:color w:val="000000"/>
          <w:kern w:val="0"/>
          <w:sz w:val="18"/>
        </w:rPr>
        <w:t>.</w:t>
      </w:r>
      <w:r>
        <w:rPr>
          <w:rFonts w:hint="eastAsia"/>
          <w:color w:val="000000"/>
          <w:sz w:val="18"/>
        </w:rPr>
        <w:t>费用构成：</w:t>
      </w:r>
    </w:p>
    <w:p w14:paraId="74319CED" w14:textId="77777777" w:rsidR="00DF2B22" w:rsidRDefault="00DF2B22">
      <w:pPr>
        <w:spacing w:line="300" w:lineRule="auto"/>
        <w:rPr>
          <w:rFonts w:hint="eastAsia"/>
          <w:color w:val="000000"/>
          <w:sz w:val="18"/>
        </w:rPr>
      </w:pPr>
      <w:r>
        <w:rPr>
          <w:rFonts w:hint="eastAsia"/>
          <w:color w:val="000000"/>
          <w:sz w:val="18"/>
        </w:rPr>
        <w:t>淘宝商城所有投资费用由甲方提供，乙方负责运营商城运营。</w:t>
      </w:r>
    </w:p>
    <w:p w14:paraId="2E5E31CD" w14:textId="77777777" w:rsidR="00DF2B22" w:rsidRDefault="00DF2B22">
      <w:pPr>
        <w:numPr>
          <w:ilvl w:val="0"/>
          <w:numId w:val="3"/>
        </w:numPr>
        <w:spacing w:line="300" w:lineRule="auto"/>
        <w:outlineLvl w:val="0"/>
        <w:rPr>
          <w:rFonts w:ascii="宋体" w:hAnsi="宋体" w:hint="eastAsia"/>
          <w:bCs/>
          <w:color w:val="000000"/>
          <w:kern w:val="0"/>
          <w:sz w:val="18"/>
        </w:rPr>
      </w:pPr>
      <w:r>
        <w:rPr>
          <w:rFonts w:ascii="宋体" w:hAnsi="宋体" w:hint="eastAsia"/>
          <w:bCs/>
          <w:color w:val="000000"/>
          <w:kern w:val="0"/>
          <w:sz w:val="18"/>
        </w:rPr>
        <w:t>收益分配</w:t>
      </w:r>
    </w:p>
    <w:p w14:paraId="6EA94921" w14:textId="77777777" w:rsidR="00DF2B22" w:rsidRDefault="00DF2B22">
      <w:pPr>
        <w:spacing w:line="300" w:lineRule="auto"/>
        <w:outlineLvl w:val="0"/>
        <w:rPr>
          <w:rFonts w:ascii="宋体" w:hAnsi="宋体" w:hint="eastAsia"/>
          <w:bCs/>
          <w:color w:val="000000"/>
          <w:kern w:val="0"/>
          <w:sz w:val="18"/>
        </w:rPr>
      </w:pPr>
      <w:r>
        <w:rPr>
          <w:rFonts w:ascii="宋体" w:hAnsi="宋体" w:hint="eastAsia"/>
          <w:bCs/>
          <w:color w:val="000000"/>
          <w:kern w:val="0"/>
          <w:sz w:val="18"/>
        </w:rPr>
        <w:t>甲方为总投资方，占商城销售所得利润百分之七十，乙方为商城运营团队，占商城销售所得利润百分之三十</w:t>
      </w:r>
      <w:r w:rsidR="009F2188">
        <w:rPr>
          <w:rFonts w:ascii="宋体" w:hAnsi="宋体" w:hint="eastAsia"/>
          <w:bCs/>
          <w:color w:val="000000"/>
          <w:kern w:val="0"/>
          <w:sz w:val="18"/>
        </w:rPr>
        <w:t>，</w:t>
      </w:r>
      <w:r w:rsidR="009F2188" w:rsidRPr="009F2188">
        <w:rPr>
          <w:rFonts w:ascii="宋体" w:hAnsi="宋体" w:hint="eastAsia"/>
          <w:bCs/>
          <w:color w:val="FF0000"/>
          <w:kern w:val="0"/>
          <w:sz w:val="18"/>
        </w:rPr>
        <w:t>收益每月度分配一次</w:t>
      </w:r>
      <w:r>
        <w:rPr>
          <w:rFonts w:ascii="宋体" w:hAnsi="宋体" w:hint="eastAsia"/>
          <w:bCs/>
          <w:color w:val="000000"/>
          <w:kern w:val="0"/>
          <w:sz w:val="18"/>
        </w:rPr>
        <w:t>。</w:t>
      </w:r>
    </w:p>
    <w:p w14:paraId="6F677803" w14:textId="77777777" w:rsidR="009F2188" w:rsidRPr="009F2188" w:rsidRDefault="009F2188">
      <w:pPr>
        <w:spacing w:line="300" w:lineRule="auto"/>
        <w:outlineLvl w:val="0"/>
        <w:rPr>
          <w:rFonts w:ascii="宋体" w:hAnsi="宋体" w:hint="eastAsia"/>
          <w:bCs/>
          <w:color w:val="FF0000"/>
          <w:kern w:val="0"/>
          <w:sz w:val="18"/>
        </w:rPr>
      </w:pPr>
      <w:r w:rsidRPr="009F2188">
        <w:rPr>
          <w:rFonts w:ascii="宋体" w:hAnsi="宋体" w:hint="eastAsia"/>
          <w:bCs/>
          <w:color w:val="FF0000"/>
          <w:kern w:val="0"/>
          <w:sz w:val="18"/>
        </w:rPr>
        <w:t>3.利润构成</w:t>
      </w:r>
    </w:p>
    <w:p w14:paraId="6F740333" w14:textId="77777777" w:rsidR="009F2188" w:rsidRPr="009F2188" w:rsidRDefault="009F2188">
      <w:pPr>
        <w:spacing w:line="300" w:lineRule="auto"/>
        <w:outlineLvl w:val="0"/>
        <w:rPr>
          <w:rFonts w:ascii="宋体" w:hAnsi="宋体" w:hint="eastAsia"/>
          <w:bCs/>
          <w:color w:val="FF0000"/>
          <w:kern w:val="0"/>
          <w:sz w:val="18"/>
        </w:rPr>
      </w:pPr>
      <w:r>
        <w:rPr>
          <w:rFonts w:ascii="宋体" w:hAnsi="宋体" w:hint="eastAsia"/>
          <w:bCs/>
          <w:color w:val="FF0000"/>
          <w:kern w:val="0"/>
          <w:sz w:val="18"/>
        </w:rPr>
        <w:t>利润</w:t>
      </w:r>
      <w:r w:rsidR="00541935">
        <w:rPr>
          <w:rFonts w:ascii="宋体" w:hAnsi="宋体" w:hint="eastAsia"/>
          <w:bCs/>
          <w:color w:val="FF0000"/>
          <w:kern w:val="0"/>
          <w:sz w:val="18"/>
        </w:rPr>
        <w:t>是指每月总销售额扣除包包成本、推广费用、人员工资后的余额。</w:t>
      </w:r>
    </w:p>
    <w:p w14:paraId="50AB9BF6" w14:textId="77777777" w:rsidR="00DF2B22" w:rsidRDefault="00DF2B22">
      <w:pPr>
        <w:spacing w:line="300" w:lineRule="auto"/>
        <w:outlineLvl w:val="0"/>
        <w:rPr>
          <w:rFonts w:hint="eastAsia"/>
          <w:color w:val="000000"/>
          <w:sz w:val="18"/>
        </w:rPr>
      </w:pPr>
      <w:r>
        <w:rPr>
          <w:rFonts w:hint="eastAsia"/>
          <w:color w:val="000000"/>
          <w:sz w:val="18"/>
        </w:rPr>
        <w:t>四、各方的权利与义务</w:t>
      </w:r>
    </w:p>
    <w:p w14:paraId="628AFD83" w14:textId="77777777" w:rsidR="00DF2B22" w:rsidRDefault="00DF2B22">
      <w:pPr>
        <w:spacing w:line="300" w:lineRule="auto"/>
        <w:rPr>
          <w:rFonts w:ascii="宋体" w:hAnsi="宋体" w:cs="宋体" w:hint="eastAsia"/>
          <w:bCs/>
          <w:color w:val="000000"/>
          <w:sz w:val="18"/>
        </w:rPr>
      </w:pPr>
      <w:r>
        <w:rPr>
          <w:rFonts w:ascii="宋体" w:hAnsi="宋体" w:cs="宋体" w:hint="eastAsia"/>
          <w:bCs/>
          <w:color w:val="000000"/>
          <w:sz w:val="18"/>
        </w:rPr>
        <w:t>1. 甲方必须按本合同的约定对该商城出资的义务。</w:t>
      </w:r>
    </w:p>
    <w:p w14:paraId="092C7FEE" w14:textId="77777777" w:rsidR="00DF2B22" w:rsidRDefault="00DF2B22">
      <w:pPr>
        <w:spacing w:line="300" w:lineRule="auto"/>
        <w:rPr>
          <w:rFonts w:ascii="宋体" w:hAnsi="宋体" w:cs="宋体" w:hint="eastAsia"/>
          <w:bCs/>
          <w:color w:val="000000"/>
          <w:sz w:val="18"/>
        </w:rPr>
      </w:pPr>
      <w:r>
        <w:rPr>
          <w:rFonts w:ascii="宋体" w:hAnsi="宋体" w:cs="宋体" w:hint="eastAsia"/>
          <w:bCs/>
          <w:color w:val="000000"/>
          <w:sz w:val="18"/>
        </w:rPr>
        <w:t>2. 乙方必须按合同的约定对该商城认真负责的运营工作义务。</w:t>
      </w:r>
    </w:p>
    <w:p w14:paraId="0B34922C" w14:textId="77777777" w:rsidR="00DF2B22" w:rsidRDefault="00DF2B22">
      <w:pPr>
        <w:spacing w:line="300" w:lineRule="auto"/>
        <w:rPr>
          <w:rFonts w:ascii="宋体" w:hAnsi="宋体" w:cs="宋体" w:hint="eastAsia"/>
          <w:bCs/>
          <w:color w:val="000000"/>
          <w:sz w:val="18"/>
        </w:rPr>
      </w:pPr>
      <w:r>
        <w:rPr>
          <w:rFonts w:ascii="宋体" w:hAnsi="宋体" w:cs="宋体" w:hint="eastAsia"/>
          <w:bCs/>
          <w:color w:val="000000"/>
          <w:sz w:val="18"/>
        </w:rPr>
        <w:t>3. 商城投资成立后，甲乙双方有权监督管理商城营运情况，提供各种服务与枝术支持，营造良好的合作氛围，为共同利益努力。</w:t>
      </w:r>
    </w:p>
    <w:p w14:paraId="7AD86B1C" w14:textId="77777777" w:rsidR="00DF2B22" w:rsidRDefault="00DF2B22">
      <w:pPr>
        <w:spacing w:line="300" w:lineRule="auto"/>
        <w:rPr>
          <w:rFonts w:hint="eastAsia"/>
          <w:color w:val="000000"/>
          <w:sz w:val="18"/>
        </w:rPr>
      </w:pPr>
      <w:r>
        <w:rPr>
          <w:rFonts w:ascii="宋体" w:hAnsi="宋体" w:cs="宋体" w:hint="eastAsia"/>
          <w:bCs/>
          <w:color w:val="000000"/>
          <w:sz w:val="18"/>
        </w:rPr>
        <w:t>4.</w:t>
      </w:r>
      <w:r>
        <w:rPr>
          <w:rFonts w:hint="eastAsia"/>
          <w:color w:val="000000"/>
          <w:sz w:val="18"/>
        </w:rPr>
        <w:t>甲乙双方保证其对商城的投资、收益分配、超额奖励得到了充分考虑，自愿承担相关责任和义务。</w:t>
      </w:r>
    </w:p>
    <w:p w14:paraId="5B921C2A" w14:textId="77777777" w:rsidR="00DF2B22" w:rsidRDefault="00DF2B22">
      <w:pPr>
        <w:spacing w:line="300" w:lineRule="auto"/>
        <w:rPr>
          <w:rFonts w:hint="eastAsia"/>
          <w:color w:val="000000"/>
          <w:sz w:val="18"/>
        </w:rPr>
      </w:pPr>
    </w:p>
    <w:p w14:paraId="0F4F4F01" w14:textId="77777777" w:rsidR="00DF2B22" w:rsidRDefault="00DF2B22">
      <w:pPr>
        <w:spacing w:line="300" w:lineRule="auto"/>
        <w:outlineLvl w:val="0"/>
        <w:rPr>
          <w:rFonts w:hint="eastAsia"/>
          <w:color w:val="000000"/>
          <w:sz w:val="18"/>
        </w:rPr>
      </w:pPr>
      <w:r>
        <w:rPr>
          <w:rFonts w:hint="eastAsia"/>
          <w:color w:val="000000"/>
          <w:sz w:val="18"/>
        </w:rPr>
        <w:t>三、违约责任</w:t>
      </w:r>
    </w:p>
    <w:p w14:paraId="7096815F" w14:textId="77777777" w:rsidR="00DF2B22" w:rsidRDefault="00DF2B22" w:rsidP="009F2188">
      <w:pPr>
        <w:spacing w:line="300" w:lineRule="auto"/>
        <w:ind w:firstLineChars="237" w:firstLine="427"/>
        <w:rPr>
          <w:rFonts w:ascii="宋体" w:hAnsi="宋体" w:cs="宋体" w:hint="eastAsia"/>
          <w:bCs/>
          <w:color w:val="000000"/>
          <w:sz w:val="18"/>
        </w:rPr>
      </w:pPr>
      <w:r>
        <w:rPr>
          <w:rFonts w:ascii="宋体" w:hAnsi="宋体" w:cs="宋体" w:hint="eastAsia"/>
          <w:bCs/>
          <w:color w:val="000000"/>
          <w:sz w:val="18"/>
        </w:rPr>
        <w:t>任何一方未履行本协议下的条款均视作违约、做出违约行为的一方应承担因自己的违约行为而给守约方造成的直接经济损失。如果守约方确认，对违反本协议的行为仅采取赔偿的补救措施是不够的，则守约方还有权采取其他合理的补救措施。</w:t>
      </w:r>
    </w:p>
    <w:p w14:paraId="58EE1990" w14:textId="77777777" w:rsidR="00DF2B22" w:rsidRDefault="00DF2B22">
      <w:pPr>
        <w:spacing w:line="300" w:lineRule="auto"/>
        <w:ind w:left="330"/>
        <w:rPr>
          <w:rFonts w:hint="eastAsia"/>
          <w:color w:val="000000"/>
          <w:sz w:val="18"/>
        </w:rPr>
      </w:pPr>
    </w:p>
    <w:p w14:paraId="4157937C" w14:textId="77777777" w:rsidR="00DF2B22" w:rsidRDefault="00DF2B22">
      <w:pPr>
        <w:spacing w:line="300" w:lineRule="auto"/>
        <w:outlineLvl w:val="0"/>
        <w:rPr>
          <w:rFonts w:hint="eastAsia"/>
          <w:color w:val="000000"/>
          <w:sz w:val="18"/>
        </w:rPr>
      </w:pPr>
      <w:r>
        <w:rPr>
          <w:rFonts w:hint="eastAsia"/>
          <w:color w:val="000000"/>
          <w:sz w:val="18"/>
        </w:rPr>
        <w:lastRenderedPageBreak/>
        <w:t>四、法律适用和争议解决</w:t>
      </w:r>
    </w:p>
    <w:p w14:paraId="57C1E4A5" w14:textId="77777777" w:rsidR="00DF2B22" w:rsidRDefault="00DF2B22" w:rsidP="009F2188">
      <w:pPr>
        <w:spacing w:line="300" w:lineRule="auto"/>
        <w:ind w:firstLineChars="237" w:firstLine="427"/>
        <w:rPr>
          <w:rFonts w:ascii="宋体" w:hAnsi="宋体" w:cs="宋体" w:hint="eastAsia"/>
          <w:bCs/>
          <w:color w:val="000000"/>
          <w:sz w:val="18"/>
        </w:rPr>
      </w:pPr>
      <w:r>
        <w:rPr>
          <w:rFonts w:ascii="宋体" w:hAnsi="宋体" w:cs="宋体" w:hint="eastAsia"/>
          <w:bCs/>
          <w:color w:val="000000"/>
          <w:sz w:val="18"/>
        </w:rPr>
        <w:t>本协议的订立、履行、变更、解除或终止和争议解决均适用于中华人民共和国的法律。由于本协议的履行或解释而产生的或与之有关的任何争议，如各方无法协商解决，协议任何一方均可向杭州仲裁委员会提起仲裁。</w:t>
      </w:r>
    </w:p>
    <w:p w14:paraId="446D7DA9" w14:textId="77777777" w:rsidR="00DF2B22" w:rsidRDefault="00DF2B22">
      <w:pPr>
        <w:rPr>
          <w:rFonts w:hint="eastAsia"/>
          <w:sz w:val="18"/>
          <w:szCs w:val="18"/>
        </w:rPr>
      </w:pPr>
    </w:p>
    <w:p w14:paraId="377A8F91" w14:textId="77777777" w:rsidR="00DF2B22" w:rsidRDefault="00DF2B22">
      <w:pPr>
        <w:rPr>
          <w:sz w:val="18"/>
          <w:szCs w:val="18"/>
        </w:rPr>
      </w:pPr>
      <w:r>
        <w:rPr>
          <w:sz w:val="18"/>
          <w:szCs w:val="18"/>
        </w:rPr>
        <w:t xml:space="preserve"> </w:t>
      </w:r>
      <w:r>
        <w:rPr>
          <w:sz w:val="18"/>
          <w:szCs w:val="18"/>
        </w:rPr>
        <w:br/>
      </w:r>
      <w:r>
        <w:rPr>
          <w:sz w:val="18"/>
          <w:szCs w:val="18"/>
        </w:rPr>
        <w:t>第</w:t>
      </w:r>
      <w:r>
        <w:rPr>
          <w:rFonts w:hint="eastAsia"/>
          <w:sz w:val="18"/>
          <w:szCs w:val="18"/>
        </w:rPr>
        <w:t>二</w:t>
      </w:r>
      <w:r>
        <w:rPr>
          <w:sz w:val="18"/>
          <w:szCs w:val="18"/>
        </w:rPr>
        <w:t>条　本合伙企业经营期限为</w:t>
      </w:r>
      <w:r>
        <w:rPr>
          <w:rFonts w:hint="eastAsia"/>
          <w:sz w:val="18"/>
          <w:szCs w:val="18"/>
          <w:u w:val="single"/>
        </w:rPr>
        <w:t xml:space="preserve">    </w:t>
      </w:r>
      <w:r>
        <w:rPr>
          <w:sz w:val="18"/>
          <w:szCs w:val="18"/>
        </w:rPr>
        <w:t>年。如果需要延长期限的，在期满前六个月办理有关手续。</w:t>
      </w:r>
      <w:r>
        <w:rPr>
          <w:sz w:val="18"/>
          <w:szCs w:val="18"/>
        </w:rPr>
        <w:t> </w:t>
      </w:r>
      <w:r>
        <w:rPr>
          <w:sz w:val="18"/>
          <w:szCs w:val="18"/>
        </w:rPr>
        <w:br/>
      </w:r>
      <w:r>
        <w:rPr>
          <w:sz w:val="18"/>
          <w:szCs w:val="18"/>
        </w:rPr>
        <w:br/>
      </w:r>
      <w:r>
        <w:rPr>
          <w:sz w:val="18"/>
          <w:szCs w:val="18"/>
        </w:rPr>
        <w:t>第</w:t>
      </w:r>
      <w:r>
        <w:rPr>
          <w:rFonts w:hint="eastAsia"/>
          <w:sz w:val="18"/>
          <w:szCs w:val="18"/>
        </w:rPr>
        <w:t>三</w:t>
      </w:r>
      <w:r>
        <w:rPr>
          <w:sz w:val="18"/>
          <w:szCs w:val="18"/>
        </w:rPr>
        <w:t xml:space="preserve">条　</w:t>
      </w:r>
      <w:r>
        <w:rPr>
          <w:rFonts w:hint="eastAsia"/>
          <w:sz w:val="18"/>
          <w:szCs w:val="18"/>
        </w:rPr>
        <w:t>共同经营的商城中，</w:t>
      </w:r>
      <w:r>
        <w:rPr>
          <w:sz w:val="18"/>
          <w:szCs w:val="18"/>
        </w:rPr>
        <w:t>合伙双方共同经营、共同劳动，共担风险，</w:t>
      </w:r>
      <w:r>
        <w:rPr>
          <w:sz w:val="18"/>
          <w:szCs w:val="18"/>
        </w:rPr>
        <w:t> </w:t>
      </w:r>
      <w:r>
        <w:rPr>
          <w:rFonts w:hint="eastAsia"/>
          <w:sz w:val="18"/>
          <w:szCs w:val="18"/>
        </w:rPr>
        <w:t>共同经营的项目中，甲乙双方利润分配为</w:t>
      </w:r>
      <w:r>
        <w:rPr>
          <w:rFonts w:hint="eastAsia"/>
          <w:sz w:val="18"/>
          <w:szCs w:val="18"/>
          <w:u w:val="single"/>
        </w:rPr>
        <w:t>甲方百分之七十，乙方百分之三十</w:t>
      </w:r>
      <w:r>
        <w:rPr>
          <w:rFonts w:hint="eastAsia"/>
          <w:sz w:val="18"/>
          <w:szCs w:val="18"/>
        </w:rPr>
        <w:t>，</w:t>
      </w:r>
      <w:r>
        <w:rPr>
          <w:sz w:val="18"/>
          <w:szCs w:val="18"/>
        </w:rPr>
        <w:t xml:space="preserve"> </w:t>
      </w:r>
    </w:p>
    <w:p w14:paraId="73E278FA" w14:textId="77777777" w:rsidR="00DF2B22" w:rsidRDefault="00DF2B22">
      <w:pPr>
        <w:rPr>
          <w:sz w:val="18"/>
          <w:szCs w:val="18"/>
        </w:rPr>
      </w:pPr>
    </w:p>
    <w:p w14:paraId="5247FDB7" w14:textId="77777777" w:rsidR="00DF2B22" w:rsidRDefault="00DF2B22">
      <w:pPr>
        <w:rPr>
          <w:rFonts w:hint="eastAsia"/>
          <w:sz w:val="18"/>
          <w:szCs w:val="18"/>
        </w:rPr>
      </w:pPr>
      <w:r>
        <w:rPr>
          <w:sz w:val="18"/>
          <w:szCs w:val="18"/>
        </w:rPr>
        <w:t>第</w:t>
      </w:r>
      <w:r>
        <w:rPr>
          <w:rFonts w:hint="eastAsia"/>
          <w:sz w:val="18"/>
          <w:szCs w:val="18"/>
        </w:rPr>
        <w:t>四</w:t>
      </w:r>
      <w:r>
        <w:rPr>
          <w:sz w:val="18"/>
          <w:szCs w:val="18"/>
        </w:rPr>
        <w:t>条　他人可以入伙，但须经甲乙双方同意，并办理增加出资额的手续和订立补充协议。补充协议与本协议具有同等效力。</w:t>
      </w:r>
      <w:r>
        <w:rPr>
          <w:sz w:val="18"/>
          <w:szCs w:val="18"/>
        </w:rPr>
        <w:t> </w:t>
      </w:r>
      <w:r>
        <w:rPr>
          <w:sz w:val="18"/>
          <w:szCs w:val="18"/>
        </w:rPr>
        <w:br/>
      </w:r>
      <w:r>
        <w:rPr>
          <w:sz w:val="18"/>
          <w:szCs w:val="18"/>
        </w:rPr>
        <w:br/>
      </w:r>
      <w:r>
        <w:rPr>
          <w:sz w:val="18"/>
          <w:szCs w:val="18"/>
        </w:rPr>
        <w:t>第</w:t>
      </w:r>
      <w:r>
        <w:rPr>
          <w:rFonts w:hint="eastAsia"/>
          <w:sz w:val="18"/>
          <w:szCs w:val="18"/>
        </w:rPr>
        <w:t>五</w:t>
      </w:r>
      <w:r>
        <w:rPr>
          <w:sz w:val="18"/>
          <w:szCs w:val="18"/>
        </w:rPr>
        <w:t>条　出现下列事项，合伙终止：</w:t>
      </w:r>
      <w:r>
        <w:rPr>
          <w:sz w:val="18"/>
          <w:szCs w:val="18"/>
        </w:rPr>
        <w:t> </w:t>
      </w:r>
      <w:r>
        <w:rPr>
          <w:sz w:val="18"/>
          <w:szCs w:val="18"/>
        </w:rPr>
        <w:br/>
      </w:r>
      <w:r>
        <w:rPr>
          <w:sz w:val="18"/>
          <w:szCs w:val="18"/>
        </w:rPr>
        <w:br/>
      </w:r>
      <w:r>
        <w:rPr>
          <w:sz w:val="18"/>
          <w:szCs w:val="18"/>
        </w:rPr>
        <w:t xml:space="preserve">　　（一）合伙期满；</w:t>
      </w:r>
      <w:r>
        <w:rPr>
          <w:sz w:val="18"/>
          <w:szCs w:val="18"/>
        </w:rPr>
        <w:t> </w:t>
      </w:r>
      <w:r>
        <w:rPr>
          <w:sz w:val="18"/>
          <w:szCs w:val="18"/>
        </w:rPr>
        <w:br/>
      </w:r>
      <w:r>
        <w:rPr>
          <w:sz w:val="18"/>
          <w:szCs w:val="18"/>
        </w:rPr>
        <w:t xml:space="preserve">　　（二）合伙双方协商同意；</w:t>
      </w:r>
      <w:r>
        <w:rPr>
          <w:sz w:val="18"/>
          <w:szCs w:val="18"/>
        </w:rPr>
        <w:t> </w:t>
      </w:r>
      <w:r>
        <w:rPr>
          <w:sz w:val="18"/>
          <w:szCs w:val="18"/>
        </w:rPr>
        <w:br/>
      </w:r>
      <w:r>
        <w:rPr>
          <w:sz w:val="18"/>
          <w:szCs w:val="18"/>
        </w:rPr>
        <w:t xml:space="preserve">　　（三）合伙经营的事业已经完成或者无法完成；</w:t>
      </w:r>
      <w:r>
        <w:rPr>
          <w:sz w:val="18"/>
          <w:szCs w:val="18"/>
        </w:rPr>
        <w:t> </w:t>
      </w:r>
      <w:r>
        <w:rPr>
          <w:sz w:val="18"/>
          <w:szCs w:val="18"/>
        </w:rPr>
        <w:br/>
      </w:r>
      <w:r>
        <w:rPr>
          <w:sz w:val="18"/>
          <w:szCs w:val="18"/>
        </w:rPr>
        <w:t xml:space="preserve">　　（四）其他法律规定的情况。</w:t>
      </w:r>
      <w:r>
        <w:rPr>
          <w:sz w:val="18"/>
          <w:szCs w:val="18"/>
        </w:rPr>
        <w:t> </w:t>
      </w:r>
      <w:r>
        <w:rPr>
          <w:sz w:val="18"/>
          <w:szCs w:val="18"/>
        </w:rPr>
        <w:br/>
      </w:r>
      <w:r>
        <w:rPr>
          <w:sz w:val="18"/>
          <w:szCs w:val="18"/>
        </w:rPr>
        <w:br/>
      </w:r>
      <w:r>
        <w:rPr>
          <w:sz w:val="18"/>
          <w:szCs w:val="18"/>
        </w:rPr>
        <w:t xml:space="preserve">　　第</w:t>
      </w:r>
      <w:r>
        <w:rPr>
          <w:rFonts w:hint="eastAsia"/>
          <w:sz w:val="18"/>
          <w:szCs w:val="18"/>
        </w:rPr>
        <w:t>六</w:t>
      </w:r>
      <w:r>
        <w:rPr>
          <w:sz w:val="18"/>
          <w:szCs w:val="18"/>
        </w:rPr>
        <w:t>条　本协议未尽事宜，双方可以补充规定，补充协议与本协议有同等效力。</w:t>
      </w:r>
      <w:r>
        <w:rPr>
          <w:sz w:val="18"/>
          <w:szCs w:val="18"/>
        </w:rPr>
        <w:t> </w:t>
      </w:r>
      <w:r>
        <w:rPr>
          <w:sz w:val="18"/>
          <w:szCs w:val="18"/>
        </w:rPr>
        <w:br/>
      </w:r>
      <w:r>
        <w:rPr>
          <w:sz w:val="18"/>
          <w:szCs w:val="18"/>
        </w:rPr>
        <w:br/>
      </w:r>
      <w:r>
        <w:rPr>
          <w:sz w:val="18"/>
          <w:szCs w:val="18"/>
        </w:rPr>
        <w:t xml:space="preserve">　　第</w:t>
      </w:r>
      <w:r>
        <w:rPr>
          <w:rFonts w:hint="eastAsia"/>
          <w:sz w:val="18"/>
          <w:szCs w:val="18"/>
        </w:rPr>
        <w:t>七</w:t>
      </w:r>
      <w:r>
        <w:rPr>
          <w:sz w:val="18"/>
          <w:szCs w:val="18"/>
        </w:rPr>
        <w:t>条　本协议一式</w:t>
      </w:r>
      <w:r>
        <w:rPr>
          <w:rFonts w:hint="eastAsia"/>
          <w:sz w:val="18"/>
          <w:szCs w:val="18"/>
        </w:rPr>
        <w:t>二</w:t>
      </w:r>
      <w:r>
        <w:rPr>
          <w:sz w:val="18"/>
          <w:szCs w:val="18"/>
        </w:rPr>
        <w:t>份，合伙人各一份。本协议自合伙人签字（或盖章）之日起生效。</w:t>
      </w:r>
      <w:r>
        <w:rPr>
          <w:sz w:val="18"/>
          <w:szCs w:val="18"/>
        </w:rPr>
        <w:t> </w:t>
      </w:r>
      <w:r>
        <w:rPr>
          <w:sz w:val="18"/>
          <w:szCs w:val="18"/>
        </w:rPr>
        <w:br/>
      </w:r>
      <w:r>
        <w:rPr>
          <w:sz w:val="18"/>
          <w:szCs w:val="18"/>
        </w:rPr>
        <w:t xml:space="preserve">　　　　　　　　</w:t>
      </w:r>
    </w:p>
    <w:p w14:paraId="2EDD28BA" w14:textId="77777777" w:rsidR="00DF2B22" w:rsidRDefault="00DF2B22">
      <w:pPr>
        <w:rPr>
          <w:rFonts w:hint="eastAsia"/>
          <w:sz w:val="18"/>
          <w:szCs w:val="18"/>
        </w:rPr>
      </w:pPr>
      <w:r>
        <w:rPr>
          <w:sz w:val="18"/>
          <w:szCs w:val="18"/>
        </w:rPr>
        <w:t xml:space="preserve">　合伙人</w:t>
      </w:r>
      <w:r w:rsidR="005B3C97">
        <w:rPr>
          <w:rFonts w:hint="eastAsia"/>
          <w:sz w:val="18"/>
          <w:szCs w:val="18"/>
        </w:rPr>
        <w:t>（甲）</w:t>
      </w:r>
      <w:r>
        <w:rPr>
          <w:sz w:val="18"/>
          <w:szCs w:val="18"/>
        </w:rPr>
        <w:t>：</w:t>
      </w:r>
      <w:r>
        <w:rPr>
          <w:rFonts w:hint="eastAsia"/>
          <w:sz w:val="18"/>
          <w:szCs w:val="18"/>
        </w:rPr>
        <w:t>____________</w:t>
      </w:r>
      <w:r>
        <w:rPr>
          <w:sz w:val="18"/>
          <w:szCs w:val="18"/>
        </w:rPr>
        <w:t xml:space="preserve">　　　　　　　　　　　</w:t>
      </w:r>
    </w:p>
    <w:p w14:paraId="757039D7" w14:textId="77777777" w:rsidR="00DF2B22" w:rsidRDefault="00DF2B22">
      <w:pPr>
        <w:ind w:firstLineChars="100" w:firstLine="180"/>
        <w:rPr>
          <w:rFonts w:hint="eastAsia"/>
          <w:sz w:val="18"/>
          <w:szCs w:val="18"/>
        </w:rPr>
      </w:pPr>
    </w:p>
    <w:p w14:paraId="6D67D7E0" w14:textId="77777777" w:rsidR="00DF2B22" w:rsidRDefault="00DF2B22">
      <w:pPr>
        <w:ind w:firstLineChars="100" w:firstLine="180"/>
        <w:rPr>
          <w:rFonts w:hint="eastAsia"/>
        </w:rPr>
      </w:pPr>
      <w:r>
        <w:rPr>
          <w:sz w:val="18"/>
          <w:szCs w:val="18"/>
        </w:rPr>
        <w:t>合伙人</w:t>
      </w:r>
      <w:r w:rsidR="005B3C97">
        <w:rPr>
          <w:rFonts w:hint="eastAsia"/>
          <w:sz w:val="18"/>
          <w:szCs w:val="18"/>
        </w:rPr>
        <w:t>（乙）</w:t>
      </w:r>
      <w:r>
        <w:rPr>
          <w:sz w:val="18"/>
          <w:szCs w:val="18"/>
        </w:rPr>
        <w:t>：</w:t>
      </w:r>
      <w:r>
        <w:rPr>
          <w:rFonts w:hint="eastAsia"/>
          <w:sz w:val="18"/>
          <w:szCs w:val="18"/>
        </w:rPr>
        <w:t>____________</w:t>
      </w:r>
    </w:p>
    <w:p w14:paraId="43D1A66F" w14:textId="77777777" w:rsidR="00DF2B22" w:rsidRDefault="00DF2B22"/>
    <w:p w14:paraId="5CEAC61E" w14:textId="77777777" w:rsidR="00DF2B22" w:rsidRDefault="00DF2B22">
      <w:pPr>
        <w:tabs>
          <w:tab w:val="left" w:pos="4590"/>
        </w:tabs>
        <w:rPr>
          <w:rFonts w:hint="eastAsia"/>
        </w:rPr>
      </w:pPr>
      <w:r>
        <w:tab/>
      </w:r>
      <w:r>
        <w:rPr>
          <w:rFonts w:hint="eastAsia"/>
        </w:rPr>
        <w:t>______</w:t>
      </w:r>
      <w:r>
        <w:rPr>
          <w:rFonts w:hint="eastAsia"/>
        </w:rPr>
        <w:t>年</w:t>
      </w:r>
      <w:r>
        <w:rPr>
          <w:rFonts w:hint="eastAsia"/>
        </w:rPr>
        <w:t>____</w:t>
      </w:r>
      <w:r>
        <w:rPr>
          <w:rFonts w:hint="eastAsia"/>
        </w:rPr>
        <w:t>月</w:t>
      </w:r>
      <w:r>
        <w:rPr>
          <w:rFonts w:hint="eastAsia"/>
        </w:rPr>
        <w:t>____</w:t>
      </w:r>
      <w:r>
        <w:rPr>
          <w:rFonts w:hint="eastAsia"/>
        </w:rPr>
        <w:t>日</w:t>
      </w:r>
    </w:p>
    <w:sectPr w:rsidR="00DF2B22">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FE10E" w14:textId="77777777" w:rsidR="002D1D2F" w:rsidRDefault="002D1D2F">
      <w:r>
        <w:separator/>
      </w:r>
    </w:p>
  </w:endnote>
  <w:endnote w:type="continuationSeparator" w:id="0">
    <w:p w14:paraId="2F608344" w14:textId="77777777" w:rsidR="002D1D2F" w:rsidRDefault="002D1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04751" w14:textId="77777777" w:rsidR="002D1D2F" w:rsidRDefault="002D1D2F">
      <w:r>
        <w:separator/>
      </w:r>
    </w:p>
  </w:footnote>
  <w:footnote w:type="continuationSeparator" w:id="0">
    <w:p w14:paraId="3B5E1845" w14:textId="77777777" w:rsidR="002D1D2F" w:rsidRDefault="002D1D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90A3" w14:textId="77777777" w:rsidR="00E3141F" w:rsidRDefault="00E3141F">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singleLevel"/>
    <w:tmpl w:val="00000009"/>
    <w:lvl w:ilvl="0">
      <w:start w:val="1"/>
      <w:numFmt w:val="chineseCounting"/>
      <w:suff w:val="nothing"/>
      <w:lvlText w:val="%1、"/>
      <w:lvlJc w:val="left"/>
    </w:lvl>
  </w:abstractNum>
  <w:abstractNum w:abstractNumId="1" w15:restartNumberingAfterBreak="0">
    <w:nsid w:val="0000000B"/>
    <w:multiLevelType w:val="singleLevel"/>
    <w:tmpl w:val="0000000B"/>
    <w:lvl w:ilvl="0">
      <w:start w:val="1"/>
      <w:numFmt w:val="decimal"/>
      <w:suff w:val="nothing"/>
      <w:lvlText w:val="%1."/>
      <w:lvlJc w:val="left"/>
    </w:lvl>
  </w:abstractNum>
  <w:abstractNum w:abstractNumId="2" w15:restartNumberingAfterBreak="0">
    <w:nsid w:val="0000000C"/>
    <w:multiLevelType w:val="singleLevel"/>
    <w:tmpl w:val="0000000C"/>
    <w:lvl w:ilvl="0">
      <w:start w:val="2"/>
      <w:numFmt w:val="decimal"/>
      <w:suff w:val="nothing"/>
      <w:lvlText w:val="%1."/>
      <w:lvlJc w:val="left"/>
    </w:lvl>
  </w:abstractNum>
  <w:num w:numId="1" w16cid:durableId="571545417">
    <w:abstractNumId w:val="0"/>
  </w:num>
  <w:num w:numId="2" w16cid:durableId="2098556398">
    <w:abstractNumId w:val="1"/>
  </w:num>
  <w:num w:numId="3" w16cid:durableId="487867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244426"/>
    <w:rsid w:val="002D1D2F"/>
    <w:rsid w:val="00413215"/>
    <w:rsid w:val="00541935"/>
    <w:rsid w:val="005B3C97"/>
    <w:rsid w:val="00916263"/>
    <w:rsid w:val="009363A0"/>
    <w:rsid w:val="009F2188"/>
    <w:rsid w:val="00C278EC"/>
    <w:rsid w:val="00D65C23"/>
    <w:rsid w:val="00DA449E"/>
    <w:rsid w:val="00DB5562"/>
    <w:rsid w:val="00DF2B22"/>
    <w:rsid w:val="00E2263E"/>
    <w:rsid w:val="00E3141F"/>
    <w:rsid w:val="00F80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B0BDB1"/>
  <w15:chartTrackingRefBased/>
  <w15:docId w15:val="{8266E098-6E79-4F4C-BE3C-9E028CE61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212</Words>
  <Characters>1213</Characters>
  <Application>Microsoft Office Word</Application>
  <DocSecurity>4</DocSecurity>
  <PresentationFormat/>
  <Lines>10</Lines>
  <Paragraphs>2</Paragraphs>
  <Slides>0</Slides>
  <Notes>0</Notes>
  <HiddenSlides>0</HiddenSlides>
  <MMClips>0</MMClips>
  <ScaleCrop>false</ScaleCrop>
  <Manager/>
  <Company>CHINA</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合伙协议书 _x000b_</dc:title>
  <dc:subject/>
  <dc:creator>USER</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2052-8.1.0.3238</vt:lpwstr>
  </property>
</Properties>
</file>