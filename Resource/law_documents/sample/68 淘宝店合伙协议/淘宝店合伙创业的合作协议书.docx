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6404" w:rsidRDefault="00C46404" w:rsidP="00C46404">
      <w:pPr>
        <w:autoSpaceDN w:val="0"/>
        <w:spacing w:before="100" w:beforeAutospacing="1" w:after="100" w:afterAutospacing="1" w:line="375" w:lineRule="atLeast"/>
        <w:jc w:val="center"/>
        <w:rPr>
          <w:rFonts w:hint="eastAsia"/>
          <w:b/>
          <w:sz w:val="44"/>
        </w:rPr>
      </w:pPr>
      <w:r>
        <w:rPr>
          <w:rFonts w:hint="eastAsia"/>
          <w:b/>
          <w:sz w:val="44"/>
        </w:rPr>
        <w:t>合伙创业的合作协议书</w:t>
      </w:r>
    </w:p>
    <w:p w:rsidR="00C46404" w:rsidRDefault="00C46404" w:rsidP="00C46404">
      <w:pPr>
        <w:autoSpaceDN w:val="0"/>
        <w:spacing w:before="100" w:beforeAutospacing="1" w:after="100" w:afterAutospacing="1" w:line="375" w:lineRule="atLeast"/>
        <w:jc w:val="center"/>
        <w:rPr>
          <w:rFonts w:hint="eastAsia"/>
          <w:b/>
          <w:sz w:val="44"/>
        </w:rPr>
      </w:pPr>
      <w:r>
        <w:rPr>
          <w:rFonts w:hint="eastAsia"/>
          <w:b/>
        </w:rPr>
        <w:t>项目合作协议由：</w:t>
      </w:r>
      <w:r>
        <w:rPr>
          <w:rFonts w:hint="eastAsia"/>
        </w:rPr>
        <w:t>项目出资人（以下简称甲方）和项目技术负责人（以下简称乙方）</w:t>
      </w:r>
    </w:p>
    <w:p w:rsidR="00C46404" w:rsidRDefault="00C46404" w:rsidP="00C46404">
      <w:pPr>
        <w:pStyle w:val="a3"/>
        <w:ind w:firstLineChars="100" w:firstLine="210"/>
        <w:rPr>
          <w:rFonts w:hint="eastAsia"/>
          <w:sz w:val="21"/>
          <w:szCs w:val="21"/>
        </w:rPr>
      </w:pPr>
      <w:r>
        <w:rPr>
          <w:sz w:val="21"/>
          <w:szCs w:val="21"/>
        </w:rPr>
        <w:t>甲</w:t>
      </w:r>
      <w:r>
        <w:rPr>
          <w:rFonts w:hint="eastAsia"/>
          <w:sz w:val="21"/>
          <w:szCs w:val="21"/>
        </w:rPr>
        <w:t>：</w:t>
      </w:r>
      <w:r>
        <w:rPr>
          <w:rFonts w:hint="eastAsia"/>
          <w:sz w:val="21"/>
          <w:szCs w:val="21"/>
          <w:u w:val="single"/>
        </w:rPr>
        <w:t xml:space="preserve">         </w:t>
      </w:r>
      <w:r>
        <w:rPr>
          <w:sz w:val="21"/>
          <w:szCs w:val="21"/>
        </w:rPr>
        <w:t>，</w:t>
      </w:r>
      <w:r>
        <w:rPr>
          <w:rFonts w:hint="eastAsia"/>
          <w:sz w:val="21"/>
          <w:szCs w:val="21"/>
        </w:rPr>
        <w:t>身份证号：</w:t>
      </w:r>
      <w:r>
        <w:rPr>
          <w:rFonts w:hint="eastAsia"/>
          <w:sz w:val="21"/>
          <w:szCs w:val="21"/>
          <w:u w:val="single"/>
        </w:rPr>
        <w:t xml:space="preserve">                        </w:t>
      </w:r>
      <w:r>
        <w:rPr>
          <w:rFonts w:hint="eastAsia"/>
          <w:sz w:val="21"/>
          <w:szCs w:val="21"/>
        </w:rPr>
        <w:t>，籍贯</w:t>
      </w:r>
      <w:r>
        <w:rPr>
          <w:rFonts w:hint="eastAsia"/>
          <w:sz w:val="21"/>
          <w:szCs w:val="21"/>
          <w:u w:val="single"/>
        </w:rPr>
        <w:t xml:space="preserve">          </w:t>
      </w:r>
    </w:p>
    <w:p w:rsidR="00C46404" w:rsidRDefault="00C46404" w:rsidP="00C46404">
      <w:pPr>
        <w:pStyle w:val="a3"/>
        <w:ind w:firstLineChars="100" w:firstLine="210"/>
        <w:rPr>
          <w:rFonts w:hint="eastAsia"/>
          <w:sz w:val="21"/>
          <w:szCs w:val="21"/>
          <w:u w:val="single"/>
        </w:rPr>
      </w:pPr>
      <w:r>
        <w:rPr>
          <w:sz w:val="21"/>
          <w:szCs w:val="21"/>
        </w:rPr>
        <w:t>乙</w:t>
      </w:r>
      <w:r>
        <w:rPr>
          <w:rFonts w:hint="eastAsia"/>
          <w:sz w:val="21"/>
          <w:szCs w:val="21"/>
        </w:rPr>
        <w:t>：</w:t>
      </w:r>
      <w:r>
        <w:rPr>
          <w:rFonts w:hint="eastAsia"/>
          <w:sz w:val="21"/>
          <w:szCs w:val="21"/>
          <w:u w:val="single"/>
        </w:rPr>
        <w:t xml:space="preserve">         </w:t>
      </w:r>
      <w:r>
        <w:rPr>
          <w:sz w:val="21"/>
          <w:szCs w:val="21"/>
        </w:rPr>
        <w:t>，</w:t>
      </w:r>
      <w:r>
        <w:rPr>
          <w:rFonts w:hint="eastAsia"/>
          <w:sz w:val="21"/>
          <w:szCs w:val="21"/>
        </w:rPr>
        <w:t>身份证号：</w:t>
      </w:r>
      <w:r>
        <w:rPr>
          <w:rFonts w:hint="eastAsia"/>
          <w:sz w:val="21"/>
          <w:szCs w:val="21"/>
          <w:u w:val="single"/>
        </w:rPr>
        <w:t xml:space="preserve">                        </w:t>
      </w:r>
      <w:r>
        <w:rPr>
          <w:rFonts w:hint="eastAsia"/>
          <w:sz w:val="21"/>
          <w:szCs w:val="21"/>
        </w:rPr>
        <w:t>，籍贯</w:t>
      </w:r>
      <w:r>
        <w:rPr>
          <w:rFonts w:hint="eastAsia"/>
          <w:sz w:val="21"/>
          <w:szCs w:val="21"/>
          <w:u w:val="single"/>
        </w:rPr>
        <w:t xml:space="preserve">          </w:t>
      </w:r>
    </w:p>
    <w:p w:rsidR="00C46404" w:rsidRDefault="00C46404" w:rsidP="00C46404">
      <w:pPr>
        <w:spacing w:line="360" w:lineRule="auto"/>
        <w:rPr>
          <w:rFonts w:hint="eastAsia"/>
        </w:rPr>
      </w:pPr>
      <w:r>
        <w:rPr>
          <w:rFonts w:hint="eastAsia"/>
        </w:rPr>
        <w:t>甲乙双方</w:t>
      </w:r>
      <w:r>
        <w:t>本着公平、平等、互利的原则订立合</w:t>
      </w:r>
      <w:r>
        <w:rPr>
          <w:rFonts w:hint="eastAsia"/>
        </w:rPr>
        <w:t>作</w:t>
      </w:r>
      <w:r>
        <w:t>协议如下：</w:t>
      </w:r>
      <w:r>
        <w:br/>
      </w:r>
      <w:r>
        <w:t>第一条　甲乙双方自愿合</w:t>
      </w:r>
      <w:r>
        <w:rPr>
          <w:rFonts w:hint="eastAsia"/>
        </w:rPr>
        <w:t>作</w:t>
      </w:r>
      <w:r>
        <w:t>经营</w:t>
      </w:r>
      <w:r>
        <w:rPr>
          <w:rFonts w:hint="eastAsia"/>
        </w:rPr>
        <w:t>塑胶和金属油漆</w:t>
      </w:r>
      <w:r>
        <w:t>项目，总投资为</w:t>
      </w:r>
      <w:r>
        <w:rPr>
          <w:rFonts w:hint="eastAsia"/>
        </w:rPr>
        <w:t>20</w:t>
      </w:r>
      <w:r>
        <w:t>万元，甲</w:t>
      </w:r>
      <w:r>
        <w:rPr>
          <w:rFonts w:hint="eastAsia"/>
        </w:rPr>
        <w:t>方以人民币方式</w:t>
      </w:r>
      <w:r>
        <w:t>出资</w:t>
      </w:r>
      <w:r>
        <w:rPr>
          <w:rFonts w:hint="eastAsia"/>
        </w:rPr>
        <w:t>15</w:t>
      </w:r>
      <w:r>
        <w:t>万元，</w:t>
      </w:r>
    </w:p>
    <w:p w:rsidR="00C46404" w:rsidRDefault="00C46404" w:rsidP="00C46404">
      <w:pPr>
        <w:spacing w:line="360" w:lineRule="auto"/>
        <w:ind w:firstLineChars="400" w:firstLine="840"/>
        <w:rPr>
          <w:rFonts w:hint="eastAsia"/>
          <w:color w:val="FF0000"/>
        </w:rPr>
      </w:pPr>
      <w:r>
        <w:t>乙</w:t>
      </w:r>
      <w:r>
        <w:rPr>
          <w:rFonts w:hint="eastAsia"/>
        </w:rPr>
        <w:t>方以人民币</w:t>
      </w:r>
      <w:r>
        <w:t>出资</w:t>
      </w:r>
      <w:r>
        <w:rPr>
          <w:rFonts w:hint="eastAsia"/>
        </w:rPr>
        <w:t>5</w:t>
      </w:r>
      <w:r>
        <w:t>万元</w:t>
      </w:r>
      <w:r>
        <w:rPr>
          <w:rFonts w:hint="eastAsia"/>
        </w:rPr>
        <w:t>及技术和客户资源</w:t>
      </w:r>
      <w:r>
        <w:t>。</w:t>
      </w:r>
    </w:p>
    <w:p w:rsidR="00C46404" w:rsidRDefault="00C46404" w:rsidP="00C46404">
      <w:pPr>
        <w:spacing w:line="360" w:lineRule="auto"/>
        <w:rPr>
          <w:rFonts w:hint="eastAsia"/>
        </w:rPr>
      </w:pPr>
      <w:r>
        <w:t>第二条　本合伙依法组成合伙企业，</w:t>
      </w:r>
      <w:r>
        <w:rPr>
          <w:rFonts w:hint="eastAsia"/>
        </w:rPr>
        <w:t>在合伙期间合伙人出资的为共有财产，不得随意分割。合伙终至后，</w:t>
      </w:r>
      <w:r>
        <w:rPr>
          <w:rFonts w:hint="eastAsia"/>
        </w:rPr>
        <w:t xml:space="preserve">   </w:t>
      </w:r>
    </w:p>
    <w:p w:rsidR="00C46404" w:rsidRDefault="00C46404" w:rsidP="00C46404">
      <w:pPr>
        <w:spacing w:line="360" w:lineRule="auto"/>
        <w:ind w:firstLineChars="400" w:firstLine="840"/>
        <w:rPr>
          <w:rFonts w:hint="eastAsia"/>
        </w:rPr>
      </w:pPr>
      <w:r>
        <w:rPr>
          <w:rFonts w:hint="eastAsia"/>
        </w:rPr>
        <w:t>各合伙人的出资仍为个人所有，届时予以返还。</w:t>
      </w:r>
      <w:r>
        <w:br/>
      </w:r>
      <w:r>
        <w:t>第三条　本合伙企业经营期限为</w:t>
      </w:r>
      <w:r>
        <w:rPr>
          <w:rFonts w:hint="eastAsia"/>
        </w:rPr>
        <w:t>三</w:t>
      </w:r>
      <w:r>
        <w:t>年。如果需要延长期限的，在期满前六个月办理有关</w:t>
      </w:r>
      <w:r>
        <w:rPr>
          <w:rFonts w:hint="eastAsia"/>
        </w:rPr>
        <w:t xml:space="preserve">        </w:t>
      </w:r>
    </w:p>
    <w:p w:rsidR="00C46404" w:rsidRDefault="00C46404" w:rsidP="00C46404">
      <w:pPr>
        <w:spacing w:line="360" w:lineRule="auto"/>
        <w:ind w:firstLineChars="400" w:firstLine="840"/>
        <w:rPr>
          <w:rFonts w:hint="eastAsia"/>
        </w:rPr>
      </w:pPr>
      <w:r>
        <w:t>手续。</w:t>
      </w:r>
      <w:r>
        <w:t xml:space="preserve"> </w:t>
      </w:r>
      <w:r>
        <w:br/>
      </w:r>
      <w:r>
        <w:t>第四条　双方共同经营，</w:t>
      </w:r>
      <w:r>
        <w:rPr>
          <w:rFonts w:hint="eastAsia"/>
        </w:rPr>
        <w:t>合伙人执行合伙事务所产生的收益归全体合伙人，所产生的亏损或者民事责任由</w:t>
      </w:r>
      <w:r>
        <w:rPr>
          <w:rFonts w:hint="eastAsia"/>
        </w:rPr>
        <w:t xml:space="preserve">  </w:t>
      </w:r>
    </w:p>
    <w:p w:rsidR="00C46404" w:rsidRDefault="00C46404" w:rsidP="00C46404">
      <w:pPr>
        <w:spacing w:line="360" w:lineRule="auto"/>
        <w:ind w:firstLineChars="400" w:firstLine="840"/>
        <w:rPr>
          <w:rFonts w:hint="eastAsia"/>
        </w:rPr>
      </w:pPr>
      <w:r>
        <w:rPr>
          <w:rFonts w:hint="eastAsia"/>
        </w:rPr>
        <w:t>全体合伙人</w:t>
      </w:r>
      <w:r>
        <w:t>。</w:t>
      </w:r>
      <w:r>
        <w:t xml:space="preserve"> </w:t>
      </w:r>
      <w:r>
        <w:br/>
      </w:r>
      <w:r>
        <w:rPr>
          <w:rFonts w:hint="eastAsia"/>
        </w:rPr>
        <w:t>第五条</w:t>
      </w:r>
      <w:r>
        <w:rPr>
          <w:rFonts w:hint="eastAsia"/>
        </w:rPr>
        <w:t xml:space="preserve">  </w:t>
      </w:r>
      <w:r>
        <w:t>企业</w:t>
      </w:r>
      <w:r>
        <w:rPr>
          <w:rFonts w:hint="eastAsia"/>
        </w:rPr>
        <w:t>固定资产和</w:t>
      </w:r>
      <w:r>
        <w:t>盈余按照</w:t>
      </w:r>
      <w:r>
        <w:rPr>
          <w:rFonts w:hint="eastAsia"/>
        </w:rPr>
        <w:t>取得的销售净利润的甲方</w:t>
      </w:r>
      <w:r>
        <w:t>60%</w:t>
      </w:r>
      <w:r>
        <w:rPr>
          <w:rFonts w:hint="eastAsia"/>
        </w:rPr>
        <w:t>、乙方</w:t>
      </w:r>
      <w:r>
        <w:t>40%</w:t>
      </w:r>
      <w:r>
        <w:rPr>
          <w:rFonts w:hint="eastAsia"/>
        </w:rPr>
        <w:t>的比例分配。</w:t>
      </w:r>
    </w:p>
    <w:p w:rsidR="00C46404" w:rsidRDefault="00C46404" w:rsidP="00C46404">
      <w:pPr>
        <w:numPr>
          <w:ilvl w:val="0"/>
          <w:numId w:val="1"/>
        </w:numPr>
        <w:spacing w:line="360" w:lineRule="auto"/>
        <w:rPr>
          <w:rFonts w:hint="eastAsia"/>
        </w:rPr>
      </w:pPr>
      <w:r>
        <w:rPr>
          <w:rFonts w:hint="eastAsia"/>
        </w:rPr>
        <w:t xml:space="preserve"> </w:t>
      </w:r>
      <w:r>
        <w:t>企业债务按照</w:t>
      </w:r>
      <w:r>
        <w:rPr>
          <w:rFonts w:hint="eastAsia"/>
        </w:rPr>
        <w:t>甲方</w:t>
      </w:r>
      <w:r>
        <w:t>60%</w:t>
      </w:r>
      <w:r>
        <w:rPr>
          <w:rFonts w:hint="eastAsia"/>
        </w:rPr>
        <w:t>、乙方</w:t>
      </w:r>
      <w:r>
        <w:t>40%</w:t>
      </w:r>
      <w:r>
        <w:t>比例负担。任何一方对外偿还债务后，另一方应当按比例在十</w:t>
      </w:r>
      <w:r>
        <w:rPr>
          <w:rFonts w:hint="eastAsia"/>
        </w:rPr>
        <w:t xml:space="preserve">  </w:t>
      </w:r>
    </w:p>
    <w:p w:rsidR="00C46404" w:rsidRDefault="00C46404" w:rsidP="00C46404">
      <w:pPr>
        <w:spacing w:line="360" w:lineRule="auto"/>
        <w:ind w:firstLineChars="400" w:firstLine="840"/>
        <w:rPr>
          <w:rFonts w:hint="eastAsia"/>
        </w:rPr>
      </w:pPr>
      <w:r>
        <w:t>日内向对方清偿自己负担的部分。</w:t>
      </w:r>
    </w:p>
    <w:p w:rsidR="00C46404" w:rsidRDefault="00C46404" w:rsidP="00C46404">
      <w:pPr>
        <w:spacing w:line="360" w:lineRule="auto"/>
        <w:rPr>
          <w:rFonts w:hint="eastAsia"/>
        </w:rPr>
      </w:pPr>
      <w:r>
        <w:t>第</w:t>
      </w:r>
      <w:r>
        <w:rPr>
          <w:rFonts w:hint="eastAsia"/>
        </w:rPr>
        <w:t>七</w:t>
      </w:r>
      <w:r>
        <w:t xml:space="preserve">条　</w:t>
      </w:r>
      <w:r>
        <w:rPr>
          <w:rFonts w:hint="eastAsia"/>
        </w:rPr>
        <w:t>每年项目产品总销售利润的百分之十进行固定投入。销售利润分红，一年结算</w:t>
      </w:r>
    </w:p>
    <w:p w:rsidR="00C46404" w:rsidRDefault="00C46404" w:rsidP="00C46404">
      <w:pPr>
        <w:spacing w:line="360" w:lineRule="auto"/>
        <w:rPr>
          <w:rFonts w:hint="eastAsia"/>
        </w:rPr>
      </w:pPr>
      <w:r>
        <w:t>第</w:t>
      </w:r>
      <w:r>
        <w:rPr>
          <w:rFonts w:hint="eastAsia"/>
        </w:rPr>
        <w:t>八</w:t>
      </w:r>
      <w:r>
        <w:t>条　本协议未尽事宜，双方可以补充规定，补充协议与本协议有同等效力。</w:t>
      </w:r>
      <w:r>
        <w:t xml:space="preserve"> </w:t>
      </w:r>
    </w:p>
    <w:p w:rsidR="00C46404" w:rsidRDefault="00C46404" w:rsidP="00C46404">
      <w:pPr>
        <w:numPr>
          <w:ilvl w:val="0"/>
          <w:numId w:val="2"/>
        </w:numPr>
        <w:spacing w:line="360" w:lineRule="auto"/>
        <w:rPr>
          <w:rFonts w:hint="eastAsia"/>
        </w:rPr>
      </w:pPr>
      <w:r>
        <w:rPr>
          <w:rFonts w:hint="eastAsia"/>
        </w:rPr>
        <w:t xml:space="preserve"> </w:t>
      </w:r>
      <w:r>
        <w:t>本协议一式贰份，合伙人各一份。本协议自合伙人签字（或盖章）之日起生效。</w:t>
      </w:r>
    </w:p>
    <w:p w:rsidR="00C46404" w:rsidRDefault="00C46404" w:rsidP="00C46404">
      <w:pPr>
        <w:spacing w:line="360" w:lineRule="auto"/>
      </w:pPr>
      <w:r>
        <w:rPr>
          <w:rFonts w:hint="eastAsia"/>
        </w:rPr>
        <w:t>第十条</w:t>
      </w:r>
      <w:r>
        <w:rPr>
          <w:rFonts w:hint="eastAsia"/>
        </w:rPr>
        <w:t xml:space="preserve">  </w:t>
      </w:r>
      <w:r>
        <w:rPr>
          <w:rFonts w:hint="eastAsia"/>
        </w:rPr>
        <w:t>自协议签订之日起，乙方需要负责技术和市场开发及售后跟进，甲方负责管理及日常事务。</w:t>
      </w:r>
      <w:r>
        <w:t xml:space="preserve">      </w:t>
      </w:r>
    </w:p>
    <w:p w:rsidR="00C46404" w:rsidRDefault="00C46404" w:rsidP="00C46404">
      <w:pPr>
        <w:spacing w:line="360" w:lineRule="auto"/>
        <w:ind w:left="1050" w:hangingChars="500" w:hanging="1050"/>
      </w:pPr>
      <w:r>
        <w:rPr>
          <w:rFonts w:hint="eastAsia"/>
        </w:rPr>
        <w:t>第十一条</w:t>
      </w:r>
      <w:r>
        <w:rPr>
          <w:rFonts w:hint="eastAsia"/>
        </w:rPr>
        <w:t xml:space="preserve">  </w:t>
      </w:r>
      <w:r>
        <w:rPr>
          <w:rFonts w:hint="eastAsia"/>
        </w:rPr>
        <w:t>本协议有效期暂定三年，自双方代表</w:t>
      </w:r>
      <w:r>
        <w:t>(</w:t>
      </w:r>
      <w:r>
        <w:rPr>
          <w:rFonts w:hint="eastAsia"/>
        </w:rPr>
        <w:t>乙方为本人</w:t>
      </w:r>
      <w:r>
        <w:t>)</w:t>
      </w:r>
      <w:r>
        <w:rPr>
          <w:rFonts w:hint="eastAsia"/>
        </w:rPr>
        <w:t>签字之日起计算，即从</w:t>
      </w:r>
      <w:r>
        <w:t>__</w:t>
      </w:r>
      <w:r>
        <w:rPr>
          <w:rFonts w:hint="eastAsia"/>
          <w:u w:val="single"/>
        </w:rPr>
        <w:t xml:space="preserve">  </w:t>
      </w:r>
      <w:r>
        <w:t>__</w:t>
      </w:r>
      <w:r>
        <w:rPr>
          <w:rFonts w:hint="eastAsia"/>
        </w:rPr>
        <w:t>年</w:t>
      </w:r>
      <w:r>
        <w:t>_</w:t>
      </w:r>
      <w:r>
        <w:rPr>
          <w:rFonts w:hint="eastAsia"/>
          <w:u w:val="single"/>
        </w:rPr>
        <w:t xml:space="preserve">  </w:t>
      </w:r>
      <w:r>
        <w:t>_</w:t>
      </w:r>
      <w:r>
        <w:rPr>
          <w:rFonts w:hint="eastAsia"/>
        </w:rPr>
        <w:t>月</w:t>
      </w:r>
      <w:r>
        <w:t>__</w:t>
      </w:r>
      <w:r>
        <w:rPr>
          <w:rFonts w:hint="eastAsia"/>
          <w:u w:val="single"/>
        </w:rPr>
        <w:t xml:space="preserve">  </w:t>
      </w:r>
      <w:r>
        <w:rPr>
          <w:rFonts w:hint="eastAsia"/>
        </w:rPr>
        <w:t>日至</w:t>
      </w:r>
      <w:r>
        <w:t>_</w:t>
      </w:r>
      <w:r>
        <w:rPr>
          <w:rFonts w:hint="eastAsia"/>
          <w:u w:val="single"/>
        </w:rPr>
        <w:t xml:space="preserve">  </w:t>
      </w:r>
      <w:r>
        <w:t>___</w:t>
      </w:r>
      <w:r>
        <w:rPr>
          <w:rFonts w:hint="eastAsia"/>
        </w:rPr>
        <w:t>年</w:t>
      </w:r>
      <w:r>
        <w:t>_</w:t>
      </w:r>
      <w:r>
        <w:rPr>
          <w:rFonts w:hint="eastAsia"/>
          <w:u w:val="single"/>
        </w:rPr>
        <w:t xml:space="preserve">  </w:t>
      </w:r>
      <w:r>
        <w:t>_</w:t>
      </w:r>
      <w:r>
        <w:rPr>
          <w:rFonts w:hint="eastAsia"/>
        </w:rPr>
        <w:t>月</w:t>
      </w:r>
      <w:r>
        <w:t>_</w:t>
      </w:r>
      <w:r>
        <w:rPr>
          <w:rFonts w:hint="eastAsia"/>
          <w:u w:val="single"/>
        </w:rPr>
        <w:t xml:space="preserve">  </w:t>
      </w:r>
      <w:r>
        <w:t>_</w:t>
      </w:r>
      <w:r>
        <w:rPr>
          <w:rFonts w:hint="eastAsia"/>
        </w:rPr>
        <w:t>日止。</w:t>
      </w:r>
    </w:p>
    <w:p w:rsidR="00C46404" w:rsidRDefault="00C46404" w:rsidP="00C46404">
      <w:pPr>
        <w:spacing w:line="360" w:lineRule="auto"/>
        <w:ind w:left="525" w:hangingChars="250" w:hanging="525"/>
      </w:pPr>
      <w:r>
        <w:rPr>
          <w:rFonts w:hint="eastAsia"/>
        </w:rPr>
        <w:t>第十二条</w:t>
      </w:r>
      <w:r>
        <w:rPr>
          <w:rFonts w:hint="eastAsia"/>
        </w:rPr>
        <w:t xml:space="preserve">  </w:t>
      </w:r>
      <w:r>
        <w:rPr>
          <w:rFonts w:hint="eastAsia"/>
        </w:rPr>
        <w:t>争议处理</w:t>
      </w:r>
      <w:r>
        <w:br/>
        <w:t>1</w:t>
      </w:r>
      <w:r>
        <w:rPr>
          <w:rFonts w:hint="eastAsia"/>
        </w:rPr>
        <w:t>、对于执行本合同发生的与本合同有关的争议应本着友好协商的原则解决；</w:t>
      </w:r>
      <w:r>
        <w:br/>
        <w:t>2</w:t>
      </w:r>
      <w:r>
        <w:rPr>
          <w:rFonts w:hint="eastAsia"/>
        </w:rPr>
        <w:t>、如果双方通过协商不能达成一致，则提交仲裁委员会进行仲裁，或依法向人民法院起诉；</w:t>
      </w:r>
    </w:p>
    <w:p w:rsidR="00C46404" w:rsidRDefault="00C46404" w:rsidP="00C46404">
      <w:pPr>
        <w:spacing w:line="360" w:lineRule="auto"/>
        <w:ind w:left="1050" w:hangingChars="500" w:hanging="1050"/>
      </w:pPr>
      <w:r>
        <w:rPr>
          <w:rFonts w:hint="eastAsia"/>
        </w:rPr>
        <w:t>第十三条</w:t>
      </w:r>
      <w:r>
        <w:rPr>
          <w:rFonts w:hint="eastAsia"/>
        </w:rPr>
        <w:t xml:space="preserve">  </w:t>
      </w:r>
      <w:r>
        <w:rPr>
          <w:rFonts w:hint="eastAsia"/>
        </w:rPr>
        <w:t>本协议到期后，双方均未提出终止协议要求的，视作均同意继续合作，本协议继续有效，如果不再继续合作的，退出方应提前三个月向另一方提交退出的书面文本，并将己方的有关本合同项目的资料及客户资源都应交给另一方。</w:t>
      </w:r>
    </w:p>
    <w:p w:rsidR="00C46404" w:rsidRDefault="00C46404" w:rsidP="00C46404">
      <w:pPr>
        <w:spacing w:line="360" w:lineRule="auto"/>
        <w:rPr>
          <w:rFonts w:hint="eastAsia"/>
        </w:rPr>
      </w:pPr>
      <w:r>
        <w:rPr>
          <w:rFonts w:hint="eastAsia"/>
        </w:rPr>
        <w:t>第十四条</w:t>
      </w:r>
      <w:r>
        <w:rPr>
          <w:rFonts w:hint="eastAsia"/>
        </w:rPr>
        <w:t xml:space="preserve">  </w:t>
      </w:r>
      <w:r>
        <w:rPr>
          <w:rFonts w:hint="eastAsia"/>
        </w:rPr>
        <w:t>违约处理</w:t>
      </w:r>
      <w:r>
        <w:br/>
      </w:r>
      <w:r>
        <w:lastRenderedPageBreak/>
        <w:t>        </w:t>
      </w:r>
      <w:r>
        <w:rPr>
          <w:rFonts w:hint="eastAsia"/>
        </w:rPr>
        <w:t>如果一方违反本合同的任何条款，非违约方有权终止本合同的执行，并依法要求违约方赔偿损害。</w:t>
      </w:r>
      <w:r>
        <w:t xml:space="preserve"> </w:t>
      </w:r>
    </w:p>
    <w:p w:rsidR="00C46404" w:rsidRDefault="00C46404" w:rsidP="00C46404">
      <w:pPr>
        <w:spacing w:line="360" w:lineRule="auto"/>
        <w:rPr>
          <w:rFonts w:hint="eastAsia"/>
        </w:rPr>
      </w:pPr>
      <w:r>
        <w:rPr>
          <w:rFonts w:hint="eastAsia"/>
        </w:rPr>
        <w:t>第十五条</w:t>
      </w:r>
      <w:r>
        <w:rPr>
          <w:rFonts w:hint="eastAsia"/>
        </w:rPr>
        <w:t xml:space="preserve">  </w:t>
      </w:r>
      <w:r>
        <w:rPr>
          <w:rFonts w:hint="eastAsia"/>
        </w:rPr>
        <w:t>协议解除</w:t>
      </w:r>
    </w:p>
    <w:p w:rsidR="00C46404" w:rsidRDefault="00C46404" w:rsidP="00C46404">
      <w:pPr>
        <w:numPr>
          <w:ilvl w:val="0"/>
          <w:numId w:val="3"/>
        </w:numPr>
        <w:spacing w:line="360" w:lineRule="auto"/>
        <w:rPr>
          <w:rFonts w:hint="eastAsia"/>
        </w:rPr>
      </w:pPr>
      <w:r>
        <w:rPr>
          <w:rFonts w:hint="eastAsia"/>
        </w:rPr>
        <w:t>一方合伙人有违反本合协议的，另一方有权解除合作协议</w:t>
      </w:r>
    </w:p>
    <w:p w:rsidR="00C46404" w:rsidRDefault="00C46404" w:rsidP="00C46404">
      <w:pPr>
        <w:numPr>
          <w:ilvl w:val="0"/>
          <w:numId w:val="3"/>
        </w:numPr>
        <w:spacing w:line="360" w:lineRule="auto"/>
        <w:rPr>
          <w:rFonts w:hint="eastAsia"/>
        </w:rPr>
      </w:pPr>
      <w:r>
        <w:rPr>
          <w:rFonts w:hint="eastAsia"/>
        </w:rPr>
        <w:t>合作协议期满</w:t>
      </w:r>
    </w:p>
    <w:p w:rsidR="00C46404" w:rsidRDefault="00C46404" w:rsidP="00C46404">
      <w:pPr>
        <w:numPr>
          <w:ilvl w:val="0"/>
          <w:numId w:val="3"/>
        </w:numPr>
        <w:spacing w:line="360" w:lineRule="auto"/>
        <w:rPr>
          <w:rFonts w:hint="eastAsia"/>
        </w:rPr>
      </w:pPr>
      <w:r>
        <w:rPr>
          <w:rFonts w:hint="eastAsia"/>
        </w:rPr>
        <w:t>双方同意终止协优议的</w:t>
      </w:r>
    </w:p>
    <w:p w:rsidR="00C46404" w:rsidRDefault="00C46404" w:rsidP="00C46404">
      <w:pPr>
        <w:numPr>
          <w:ilvl w:val="0"/>
          <w:numId w:val="3"/>
        </w:numPr>
        <w:spacing w:line="360" w:lineRule="auto"/>
        <w:rPr>
          <w:rFonts w:hint="eastAsia"/>
        </w:rPr>
      </w:pPr>
      <w:r>
        <w:rPr>
          <w:rFonts w:hint="eastAsia"/>
        </w:rPr>
        <w:t>一方合伙人出现法律上问题及做对企业有损害的，另一方有权解除合作协议</w:t>
      </w:r>
    </w:p>
    <w:p w:rsidR="00C46404" w:rsidRDefault="00C46404" w:rsidP="00C46404">
      <w:pPr>
        <w:rPr>
          <w:rFonts w:hint="eastAsia"/>
        </w:rPr>
      </w:pPr>
      <w:r>
        <w:rPr>
          <w:rFonts w:hint="eastAsia"/>
        </w:rPr>
        <w:t>第十六条</w:t>
      </w:r>
      <w:r>
        <w:rPr>
          <w:rFonts w:hint="eastAsia"/>
        </w:rPr>
        <w:t xml:space="preserve">  </w:t>
      </w:r>
      <w:r>
        <w:rPr>
          <w:rFonts w:hint="eastAsia"/>
        </w:rPr>
        <w:t>未尽事宜，双方可再协商补充协议，补充协议同等本协议有效</w:t>
      </w:r>
    </w:p>
    <w:p w:rsidR="00C46404" w:rsidRDefault="00C46404" w:rsidP="00C46404">
      <w:r>
        <w:rPr>
          <w:rFonts w:hint="eastAsia"/>
        </w:rPr>
        <w:t>第十七条</w:t>
      </w:r>
      <w:r>
        <w:rPr>
          <w:rFonts w:hint="eastAsia"/>
        </w:rPr>
        <w:t xml:space="preserve">  </w:t>
      </w:r>
      <w:r>
        <w:rPr>
          <w:rFonts w:hint="eastAsia"/>
        </w:rPr>
        <w:t>本合同一式两份，双方各执一份，具有相同的法律效力</w:t>
      </w:r>
      <w:r>
        <w:t xml:space="preserve">                                                    </w:t>
      </w:r>
    </w:p>
    <w:p w:rsidR="00C46404" w:rsidRDefault="00C46404" w:rsidP="00C46404">
      <w:pPr>
        <w:spacing w:line="360" w:lineRule="auto"/>
        <w:rPr>
          <w:rFonts w:hint="eastAsia"/>
        </w:rPr>
      </w:pPr>
      <w:r>
        <w:t xml:space="preserve"> </w:t>
      </w:r>
    </w:p>
    <w:p w:rsidR="00C46404" w:rsidRDefault="00C46404" w:rsidP="00C46404">
      <w:pPr>
        <w:spacing w:line="360" w:lineRule="auto"/>
        <w:rPr>
          <w:rFonts w:hint="eastAsia"/>
        </w:rPr>
      </w:pPr>
    </w:p>
    <w:p w:rsidR="00C46404" w:rsidRDefault="00C46404" w:rsidP="00C46404">
      <w:pPr>
        <w:spacing w:line="360" w:lineRule="auto"/>
      </w:pPr>
      <w:r>
        <w:rPr>
          <w:rFonts w:hint="eastAsia"/>
        </w:rPr>
        <w:t>甲方：（签章）</w:t>
      </w:r>
      <w:r>
        <w:t xml:space="preserve"> </w:t>
      </w:r>
      <w:r>
        <w:rPr>
          <w:rFonts w:hint="eastAsia"/>
        </w:rPr>
        <w:t>乙方：（签章）</w:t>
      </w:r>
    </w:p>
    <w:p w:rsidR="00C46404" w:rsidRDefault="00C46404" w:rsidP="00C46404">
      <w:pPr>
        <w:spacing w:line="360" w:lineRule="auto"/>
      </w:pPr>
      <w:r>
        <w:rPr>
          <w:rFonts w:hint="eastAsia"/>
        </w:rPr>
        <w:t>地址：</w:t>
      </w:r>
      <w:r>
        <w:t xml:space="preserve">                          </w:t>
      </w:r>
      <w:r>
        <w:rPr>
          <w:rFonts w:hint="eastAsia"/>
        </w:rPr>
        <w:t>地址：</w:t>
      </w:r>
    </w:p>
    <w:p w:rsidR="00C46404" w:rsidRDefault="00C46404" w:rsidP="00C46404">
      <w:pPr>
        <w:spacing w:line="360" w:lineRule="auto"/>
      </w:pPr>
      <w:r>
        <w:br/>
        <w:t xml:space="preserve">                   </w:t>
      </w:r>
      <w:r>
        <w:rPr>
          <w:rFonts w:hint="eastAsia"/>
        </w:rPr>
        <w:t>合同签订地点：＿＿＿＿＿＿＿＿＿＿＿</w:t>
      </w:r>
      <w:r>
        <w:br/>
        <w:t xml:space="preserve"> </w:t>
      </w:r>
      <w:r>
        <w:rPr>
          <w:rFonts w:hint="eastAsia"/>
        </w:rPr>
        <w:t>合同签订时间：＿＿＿＿年＿＿月＿＿日</w:t>
      </w:r>
    </w:p>
    <w:p w:rsidR="00C46404" w:rsidRDefault="00C46404" w:rsidP="00C46404">
      <w:pPr>
        <w:spacing w:line="360" w:lineRule="auto"/>
        <w:rPr>
          <w:rFonts w:hint="eastAsia"/>
        </w:rPr>
      </w:pPr>
    </w:p>
    <w:tbl>
      <w:tblPr>
        <w:tblW w:w="0" w:type="auto"/>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000" w:firstRow="0" w:lastRow="0" w:firstColumn="0" w:lastColumn="0" w:noHBand="0" w:noVBand="0"/>
      </w:tblPr>
      <w:tblGrid>
        <w:gridCol w:w="4860"/>
        <w:gridCol w:w="4680"/>
      </w:tblGrid>
      <w:tr w:rsidR="00C46404" w:rsidTr="00C46404">
        <w:trPr>
          <w:trHeight w:val="5295"/>
        </w:trPr>
        <w:tc>
          <w:tcPr>
            <w:tcW w:w="4860" w:type="dxa"/>
            <w:vAlign w:val="center"/>
          </w:tcPr>
          <w:p w:rsidR="00C46404" w:rsidRDefault="00C46404" w:rsidP="00C46404">
            <w:pPr>
              <w:spacing w:line="360" w:lineRule="auto"/>
              <w:jc w:val="center"/>
              <w:rPr>
                <w:rFonts w:hint="eastAsia"/>
                <w:color w:val="808080"/>
              </w:rPr>
            </w:pPr>
            <w:r>
              <w:rPr>
                <w:rFonts w:hint="eastAsia"/>
                <w:color w:val="808080"/>
              </w:rPr>
              <w:t>甲方身份证复印件</w:t>
            </w:r>
          </w:p>
          <w:p w:rsidR="00C46404" w:rsidRDefault="00C46404" w:rsidP="00C46404">
            <w:pPr>
              <w:spacing w:line="360" w:lineRule="auto"/>
              <w:jc w:val="center"/>
              <w:rPr>
                <w:rFonts w:hint="eastAsia"/>
                <w:color w:val="808080"/>
              </w:rPr>
            </w:pPr>
            <w:r>
              <w:rPr>
                <w:rFonts w:hint="eastAsia"/>
                <w:color w:val="808080"/>
              </w:rPr>
              <w:t>粘贴处</w:t>
            </w:r>
          </w:p>
        </w:tc>
        <w:tc>
          <w:tcPr>
            <w:tcW w:w="4680" w:type="dxa"/>
            <w:vAlign w:val="center"/>
          </w:tcPr>
          <w:p w:rsidR="00C46404" w:rsidRDefault="00C46404" w:rsidP="00C46404">
            <w:pPr>
              <w:spacing w:line="360" w:lineRule="auto"/>
              <w:jc w:val="center"/>
              <w:rPr>
                <w:rFonts w:hint="eastAsia"/>
                <w:color w:val="808080"/>
              </w:rPr>
            </w:pPr>
            <w:r>
              <w:rPr>
                <w:rFonts w:hint="eastAsia"/>
                <w:color w:val="808080"/>
              </w:rPr>
              <w:t>乙方身份证复印件</w:t>
            </w:r>
          </w:p>
          <w:p w:rsidR="00C46404" w:rsidRDefault="00C46404" w:rsidP="00C46404">
            <w:pPr>
              <w:spacing w:line="360" w:lineRule="auto"/>
              <w:jc w:val="center"/>
              <w:rPr>
                <w:rFonts w:hint="eastAsia"/>
                <w:color w:val="808080"/>
              </w:rPr>
            </w:pPr>
            <w:r>
              <w:rPr>
                <w:rFonts w:hint="eastAsia"/>
                <w:color w:val="808080"/>
              </w:rPr>
              <w:t>粘贴处</w:t>
            </w:r>
          </w:p>
        </w:tc>
      </w:tr>
    </w:tbl>
    <w:p w:rsidR="00C46404" w:rsidRDefault="00C46404" w:rsidP="00C46404">
      <w:pPr>
        <w:spacing w:line="360" w:lineRule="auto"/>
        <w:rPr>
          <w:rFonts w:hint="eastAsia"/>
        </w:rPr>
      </w:pPr>
    </w:p>
    <w:p w:rsidR="00C46404" w:rsidRPr="00C46404" w:rsidRDefault="00C46404"/>
    <w:sectPr w:rsidR="00C46404" w:rsidRPr="00C46404">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28EF" w:rsidRDefault="006828EF" w:rsidP="004772FB">
      <w:r>
        <w:separator/>
      </w:r>
    </w:p>
  </w:endnote>
  <w:endnote w:type="continuationSeparator" w:id="0">
    <w:p w:rsidR="006828EF" w:rsidRDefault="006828EF" w:rsidP="0047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28EF" w:rsidRDefault="006828EF" w:rsidP="004772FB">
      <w:r>
        <w:separator/>
      </w:r>
    </w:p>
  </w:footnote>
  <w:footnote w:type="continuationSeparator" w:id="0">
    <w:p w:rsidR="006828EF" w:rsidRDefault="006828EF" w:rsidP="00477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start w:val="1"/>
      <w:numFmt w:val="decimal"/>
      <w:lvlText w:val="%1、"/>
      <w:lvlJc w:val="left"/>
      <w:pPr>
        <w:tabs>
          <w:tab w:val="num" w:pos="795"/>
        </w:tabs>
        <w:ind w:left="795" w:hanging="360"/>
      </w:pPr>
      <w:rPr>
        <w:rFonts w:hint="default"/>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000000C"/>
    <w:multiLevelType w:val="multilevel"/>
    <w:tmpl w:val="0000000C"/>
    <w:lvl w:ilvl="0">
      <w:start w:val="9"/>
      <w:numFmt w:val="japaneseCounting"/>
      <w:lvlText w:val="第%1条"/>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E"/>
    <w:multiLevelType w:val="multilevel"/>
    <w:tmpl w:val="0000000E"/>
    <w:lvl w:ilvl="0">
      <w:start w:val="6"/>
      <w:numFmt w:val="japaneseCounting"/>
      <w:lvlText w:val="第%1条"/>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62502742">
    <w:abstractNumId w:val="2"/>
  </w:num>
  <w:num w:numId="2" w16cid:durableId="1505583973">
    <w:abstractNumId w:val="1"/>
  </w:num>
  <w:num w:numId="3" w16cid:durableId="1902137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404"/>
    <w:rsid w:val="004772FB"/>
    <w:rsid w:val="006828EF"/>
    <w:rsid w:val="00C46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4D05900-FCC2-4D75-9AD8-646C6D7D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46404"/>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C46404"/>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4772FB"/>
    <w:pPr>
      <w:tabs>
        <w:tab w:val="center" w:pos="4153"/>
        <w:tab w:val="right" w:pos="8306"/>
      </w:tabs>
      <w:snapToGrid w:val="0"/>
      <w:jc w:val="center"/>
    </w:pPr>
    <w:rPr>
      <w:sz w:val="18"/>
      <w:szCs w:val="18"/>
    </w:rPr>
  </w:style>
  <w:style w:type="character" w:customStyle="1" w:styleId="a5">
    <w:name w:val="页眉 字符"/>
    <w:basedOn w:val="a0"/>
    <w:link w:val="a4"/>
    <w:rsid w:val="004772FB"/>
    <w:rPr>
      <w:kern w:val="2"/>
      <w:sz w:val="18"/>
      <w:szCs w:val="18"/>
    </w:rPr>
  </w:style>
  <w:style w:type="paragraph" w:styleId="a6">
    <w:name w:val="footer"/>
    <w:basedOn w:val="a"/>
    <w:link w:val="a7"/>
    <w:rsid w:val="004772FB"/>
    <w:pPr>
      <w:tabs>
        <w:tab w:val="center" w:pos="4153"/>
        <w:tab w:val="right" w:pos="8306"/>
      </w:tabs>
      <w:snapToGrid w:val="0"/>
      <w:jc w:val="left"/>
    </w:pPr>
    <w:rPr>
      <w:sz w:val="18"/>
      <w:szCs w:val="18"/>
    </w:rPr>
  </w:style>
  <w:style w:type="character" w:customStyle="1" w:styleId="a7">
    <w:name w:val="页脚 字符"/>
    <w:basedOn w:val="a0"/>
    <w:link w:val="a6"/>
    <w:rsid w:val="004772F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1215</Characters>
  <Application>Microsoft Office Word</Application>
  <DocSecurity>4</DocSecurity>
  <Lines>10</Lines>
  <Paragraphs>2</Paragraphs>
  <ScaleCrop>false</ScaleCrop>
  <Company>China</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合伙创业的合作协议书</dc:title>
  <dc:subject/>
  <dc:creator>User</dc:creator>
  <cp:keywords/>
  <dc:description/>
  <cp:lastModifiedBy>Administrator</cp:lastModifiedBy>
  <cp:revision>2</cp:revision>
  <dcterms:created xsi:type="dcterms:W3CDTF">2026-04-05T07:31:00Z</dcterms:created>
  <dcterms:modified xsi:type="dcterms:W3CDTF">2026-04-05T07:31:00Z</dcterms:modified>
</cp:coreProperties>
</file>