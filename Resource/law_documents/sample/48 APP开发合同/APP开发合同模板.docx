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F210" w14:textId="77777777" w:rsidR="00C92A56" w:rsidRDefault="00C92A56">
      <w:pPr>
        <w:spacing w:line="360" w:lineRule="auto"/>
        <w:contextualSpacing/>
        <w:jc w:val="center"/>
        <w:rPr>
          <w:rFonts w:ascii="宋体" w:hAnsi="宋体"/>
        </w:rPr>
      </w:pPr>
      <w:r>
        <w:t xml:space="preserve">                     </w:t>
      </w:r>
      <w:r>
        <w:rPr>
          <w:rFonts w:hint="eastAsia"/>
        </w:rPr>
        <w:t xml:space="preserve">                                              </w:t>
      </w:r>
      <w:r>
        <w:rPr>
          <w:rFonts w:ascii="宋体" w:hAnsi="宋体"/>
          <w:sz w:val="24"/>
        </w:rPr>
        <w:t>合同编号：</w:t>
      </w:r>
      <w:r>
        <w:rPr>
          <w:rFonts w:ascii="宋体" w:hAnsi="宋体" w:hint="eastAsia"/>
          <w:sz w:val="24"/>
        </w:rPr>
        <w:t xml:space="preserve">APP- </w:t>
      </w:r>
      <w:r>
        <w:rPr>
          <w:rFonts w:ascii="宋体" w:hAnsi="宋体"/>
        </w:rPr>
        <w:t xml:space="preserve">                                   </w:t>
      </w:r>
    </w:p>
    <w:p w14:paraId="3BD13052" w14:textId="77777777" w:rsidR="00C92A56" w:rsidRDefault="00C92A56"/>
    <w:p w14:paraId="633791D4" w14:textId="77777777" w:rsidR="00C92A56" w:rsidRDefault="00C92A56"/>
    <w:p w14:paraId="65E25C43" w14:textId="77777777" w:rsidR="00C92A56" w:rsidRDefault="00C92A56"/>
    <w:p w14:paraId="37FA65E9" w14:textId="77777777" w:rsidR="00C92A56" w:rsidRDefault="00C92A56"/>
    <w:p w14:paraId="1C2460E1" w14:textId="77777777" w:rsidR="00C92A56" w:rsidRDefault="00B21D40">
      <w:pPr>
        <w:jc w:val="center"/>
        <w:rPr>
          <w:rFonts w:ascii="宋体" w:hAnsi="宋体"/>
          <w:b/>
          <w:sz w:val="52"/>
          <w:szCs w:val="52"/>
        </w:rPr>
      </w:pPr>
      <w:r>
        <w:rPr>
          <w:rFonts w:ascii="宋体" w:hAnsi="宋体" w:hint="eastAsia"/>
          <w:b/>
          <w:sz w:val="52"/>
          <w:szCs w:val="52"/>
        </w:rPr>
        <w:t>X</w:t>
      </w:r>
      <w:r>
        <w:rPr>
          <w:rFonts w:ascii="宋体" w:hAnsi="宋体"/>
          <w:b/>
          <w:sz w:val="52"/>
          <w:szCs w:val="52"/>
        </w:rPr>
        <w:t>XX</w:t>
      </w:r>
      <w:r w:rsidR="00C92A56">
        <w:rPr>
          <w:rFonts w:ascii="宋体" w:hAnsi="宋体"/>
          <w:b/>
          <w:sz w:val="52"/>
          <w:szCs w:val="52"/>
        </w:rPr>
        <w:t>科技有限公司</w:t>
      </w:r>
    </w:p>
    <w:p w14:paraId="3AA56B49" w14:textId="77777777" w:rsidR="00C92A56" w:rsidRDefault="00C92A56">
      <w:pPr>
        <w:jc w:val="center"/>
        <w:rPr>
          <w:b/>
          <w:sz w:val="52"/>
          <w:szCs w:val="52"/>
        </w:rPr>
      </w:pPr>
    </w:p>
    <w:p w14:paraId="7711974C" w14:textId="77777777" w:rsidR="00C92A56" w:rsidRDefault="00C92A56">
      <w:pPr>
        <w:jc w:val="center"/>
        <w:rPr>
          <w:b/>
          <w:sz w:val="52"/>
          <w:szCs w:val="52"/>
        </w:rPr>
      </w:pPr>
    </w:p>
    <w:p w14:paraId="78E63F42" w14:textId="77777777" w:rsidR="00C92A56" w:rsidRDefault="00C92A56">
      <w:pPr>
        <w:jc w:val="center"/>
        <w:rPr>
          <w:b/>
          <w:sz w:val="72"/>
          <w:szCs w:val="72"/>
        </w:rPr>
      </w:pPr>
      <w:r>
        <w:rPr>
          <w:b/>
          <w:sz w:val="72"/>
          <w:szCs w:val="72"/>
        </w:rPr>
        <w:t>合</w:t>
      </w:r>
    </w:p>
    <w:p w14:paraId="3415C289" w14:textId="77777777" w:rsidR="00C92A56" w:rsidRDefault="00C92A56">
      <w:pPr>
        <w:jc w:val="center"/>
        <w:rPr>
          <w:b/>
          <w:sz w:val="72"/>
          <w:szCs w:val="72"/>
        </w:rPr>
      </w:pPr>
    </w:p>
    <w:p w14:paraId="41D4C97A" w14:textId="77777777" w:rsidR="00C92A56" w:rsidRDefault="00C92A56">
      <w:pPr>
        <w:jc w:val="center"/>
        <w:rPr>
          <w:b/>
          <w:sz w:val="72"/>
          <w:szCs w:val="72"/>
        </w:rPr>
      </w:pPr>
      <w:r>
        <w:rPr>
          <w:b/>
          <w:sz w:val="72"/>
          <w:szCs w:val="72"/>
        </w:rPr>
        <w:t>同</w:t>
      </w:r>
    </w:p>
    <w:p w14:paraId="1B4220A5" w14:textId="77777777" w:rsidR="00C92A56" w:rsidRDefault="00C92A56">
      <w:pPr>
        <w:jc w:val="center"/>
        <w:rPr>
          <w:b/>
          <w:sz w:val="72"/>
          <w:szCs w:val="72"/>
        </w:rPr>
      </w:pPr>
    </w:p>
    <w:p w14:paraId="52EB0CD1" w14:textId="77777777" w:rsidR="00C92A56" w:rsidRDefault="00C92A56">
      <w:pPr>
        <w:jc w:val="center"/>
        <w:rPr>
          <w:b/>
          <w:sz w:val="72"/>
          <w:szCs w:val="72"/>
        </w:rPr>
      </w:pPr>
      <w:r>
        <w:rPr>
          <w:b/>
          <w:sz w:val="72"/>
          <w:szCs w:val="72"/>
        </w:rPr>
        <w:t>书</w:t>
      </w:r>
    </w:p>
    <w:p w14:paraId="1E579494" w14:textId="77777777" w:rsidR="00C92A56" w:rsidRDefault="00C92A56">
      <w:pPr>
        <w:rPr>
          <w:b/>
          <w:sz w:val="52"/>
          <w:szCs w:val="52"/>
        </w:rPr>
      </w:pPr>
    </w:p>
    <w:p w14:paraId="20EBC5C3" w14:textId="77777777" w:rsidR="00C92A56" w:rsidRDefault="00C92A56">
      <w:pPr>
        <w:spacing w:line="600" w:lineRule="auto"/>
        <w:rPr>
          <w:rFonts w:ascii="宋体" w:hAnsi="宋体"/>
          <w:sz w:val="24"/>
        </w:rPr>
      </w:pPr>
    </w:p>
    <w:p w14:paraId="100E9512" w14:textId="77777777" w:rsidR="00C92A56" w:rsidRDefault="00C92A56">
      <w:pPr>
        <w:spacing w:line="720" w:lineRule="auto"/>
        <w:rPr>
          <w:rFonts w:ascii="宋体" w:hAnsi="宋体"/>
          <w:sz w:val="24"/>
        </w:rPr>
      </w:pPr>
    </w:p>
    <w:p w14:paraId="1A79951B" w14:textId="77777777" w:rsidR="00C92A56" w:rsidRDefault="00C92A56">
      <w:pPr>
        <w:spacing w:line="720" w:lineRule="auto"/>
        <w:rPr>
          <w:rFonts w:ascii="宋体" w:hAnsi="宋体"/>
          <w:sz w:val="24"/>
        </w:rPr>
      </w:pPr>
    </w:p>
    <w:p w14:paraId="4559DDD0" w14:textId="77777777" w:rsidR="00C92A56" w:rsidRDefault="00C92A56">
      <w:pPr>
        <w:spacing w:line="480" w:lineRule="auto"/>
        <w:ind w:firstLineChars="350" w:firstLine="840"/>
        <w:jc w:val="center"/>
        <w:rPr>
          <w:rFonts w:ascii="宋体" w:hAnsi="宋体"/>
          <w:sz w:val="24"/>
        </w:rPr>
      </w:pPr>
      <w:r>
        <w:rPr>
          <w:rFonts w:ascii="宋体" w:hAnsi="宋体" w:hint="eastAsia"/>
          <w:sz w:val="24"/>
        </w:rPr>
        <w:t>项目名称：</w:t>
      </w:r>
      <w:r>
        <w:rPr>
          <w:rFonts w:ascii="宋体" w:hAnsi="宋体" w:hint="eastAsia"/>
          <w:sz w:val="24"/>
          <w:u w:val="single"/>
        </w:rPr>
        <w:t xml:space="preserve">                         </w:t>
      </w:r>
      <w:r>
        <w:rPr>
          <w:rFonts w:ascii="宋体" w:hAnsi="宋体" w:hint="eastAsia"/>
          <w:sz w:val="24"/>
        </w:rPr>
        <w:t xml:space="preserve">项目  </w:t>
      </w:r>
    </w:p>
    <w:p w14:paraId="239F4676" w14:textId="77777777" w:rsidR="00C92A56" w:rsidRDefault="00C92A56">
      <w:pPr>
        <w:spacing w:line="480" w:lineRule="auto"/>
        <w:ind w:firstLineChars="350" w:firstLine="840"/>
        <w:jc w:val="center"/>
        <w:rPr>
          <w:b/>
          <w:bCs/>
          <w:szCs w:val="20"/>
        </w:rPr>
      </w:pPr>
      <w:r>
        <w:rPr>
          <w:rFonts w:ascii="宋体" w:hAnsi="宋体"/>
          <w:sz w:val="24"/>
        </w:rPr>
        <w:t>合同签订时间：</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日</w:t>
      </w:r>
    </w:p>
    <w:p w14:paraId="305EE4CD" w14:textId="77777777" w:rsidR="00C92A56" w:rsidRDefault="00C92A56">
      <w:pPr>
        <w:rPr>
          <w:b/>
          <w:bCs/>
          <w:szCs w:val="20"/>
        </w:rPr>
      </w:pPr>
    </w:p>
    <w:p w14:paraId="437C4E56" w14:textId="77777777" w:rsidR="00C92A56" w:rsidRDefault="00C92A56">
      <w:pPr>
        <w:rPr>
          <w:b/>
          <w:bCs/>
          <w:szCs w:val="20"/>
        </w:rPr>
      </w:pPr>
    </w:p>
    <w:p w14:paraId="12D6061F" w14:textId="77777777" w:rsidR="00C92A56" w:rsidRDefault="00C92A56">
      <w:pPr>
        <w:rPr>
          <w:b/>
          <w:bCs/>
          <w:szCs w:val="20"/>
        </w:rPr>
      </w:pPr>
    </w:p>
    <w:p w14:paraId="37B594AD" w14:textId="77777777" w:rsidR="00C92A56" w:rsidRDefault="00C92A56">
      <w:pPr>
        <w:spacing w:line="360" w:lineRule="auto"/>
        <w:jc w:val="center"/>
        <w:rPr>
          <w:b/>
          <w:bCs/>
          <w:sz w:val="48"/>
          <w:szCs w:val="44"/>
        </w:rPr>
      </w:pPr>
      <w:r>
        <w:rPr>
          <w:rFonts w:hint="eastAsia"/>
          <w:b/>
          <w:bCs/>
          <w:sz w:val="48"/>
          <w:szCs w:val="44"/>
        </w:rPr>
        <w:lastRenderedPageBreak/>
        <w:t>APP</w:t>
      </w:r>
      <w:r>
        <w:rPr>
          <w:rFonts w:hint="eastAsia"/>
          <w:b/>
          <w:bCs/>
          <w:sz w:val="48"/>
          <w:szCs w:val="44"/>
        </w:rPr>
        <w:t>应用开发</w:t>
      </w:r>
      <w:r>
        <w:rPr>
          <w:b/>
          <w:bCs/>
          <w:sz w:val="48"/>
          <w:szCs w:val="44"/>
        </w:rPr>
        <w:t>合同</w:t>
      </w:r>
    </w:p>
    <w:p w14:paraId="4C157A47" w14:textId="77777777" w:rsidR="00C92A56" w:rsidRDefault="00C92A56">
      <w:pPr>
        <w:spacing w:line="360" w:lineRule="auto"/>
        <w:jc w:val="center"/>
        <w:rPr>
          <w:b/>
          <w:bCs/>
          <w:sz w:val="2"/>
          <w:szCs w:val="2"/>
        </w:rPr>
      </w:pPr>
    </w:p>
    <w:p w14:paraId="6F00CFEE" w14:textId="77777777" w:rsidR="00C92A56" w:rsidRDefault="00C92A56">
      <w:pPr>
        <w:spacing w:line="360" w:lineRule="auto"/>
        <w:rPr>
          <w:rFonts w:hint="eastAsia"/>
        </w:rPr>
      </w:pPr>
      <w:r>
        <w:rPr>
          <w:rFonts w:hint="eastAsia"/>
        </w:rPr>
        <w:t xml:space="preserve">          </w:t>
      </w:r>
      <w:r>
        <w:rPr>
          <w:rFonts w:hint="eastAsia"/>
        </w:rPr>
        <w:t>甲方：</w:t>
      </w:r>
      <w:r>
        <w:rPr>
          <w:rFonts w:hint="eastAsia"/>
        </w:rPr>
        <w:t xml:space="preserve">                             </w:t>
      </w:r>
      <w:r>
        <w:t>（以下简称甲方）</w:t>
      </w:r>
    </w:p>
    <w:p w14:paraId="0D35CB02" w14:textId="77777777" w:rsidR="00C92A56" w:rsidRDefault="00C92A56">
      <w:pPr>
        <w:spacing w:line="360" w:lineRule="auto"/>
        <w:jc w:val="left"/>
        <w:rPr>
          <w:rFonts w:hint="eastAsia"/>
        </w:rPr>
      </w:pPr>
      <w:r>
        <w:rPr>
          <w:rFonts w:hint="eastAsia"/>
        </w:rPr>
        <w:t xml:space="preserve">          </w:t>
      </w:r>
      <w:r>
        <w:rPr>
          <w:rFonts w:hint="eastAsia"/>
        </w:rPr>
        <w:t>地址：</w:t>
      </w:r>
      <w:r>
        <w:rPr>
          <w:rFonts w:hint="eastAsia"/>
        </w:rPr>
        <w:t xml:space="preserve">                                     </w:t>
      </w:r>
    </w:p>
    <w:p w14:paraId="63B9D4C8" w14:textId="77777777" w:rsidR="00C92A56" w:rsidRDefault="00C92A56">
      <w:pPr>
        <w:spacing w:line="360" w:lineRule="auto"/>
        <w:rPr>
          <w:rFonts w:hint="eastAsia"/>
        </w:rPr>
      </w:pPr>
      <w:r>
        <w:rPr>
          <w:rFonts w:hint="eastAsia"/>
        </w:rPr>
        <w:t xml:space="preserve">          </w:t>
      </w:r>
      <w:r>
        <w:rPr>
          <w:rFonts w:hint="eastAsia"/>
        </w:rPr>
        <w:t>法定代表人：</w:t>
      </w:r>
      <w:r>
        <w:rPr>
          <w:rFonts w:hint="eastAsia"/>
        </w:rPr>
        <w:t xml:space="preserve">                            </w:t>
      </w:r>
      <w:r>
        <w:rPr>
          <w:rFonts w:hint="eastAsia"/>
        </w:rPr>
        <w:t>联系电话：</w:t>
      </w:r>
    </w:p>
    <w:p w14:paraId="6B24DA50" w14:textId="77777777" w:rsidR="00C92A56" w:rsidRDefault="00C92A56">
      <w:pPr>
        <w:rPr>
          <w:rFonts w:hint="eastAsia"/>
          <w:sz w:val="2"/>
          <w:szCs w:val="2"/>
        </w:rPr>
      </w:pPr>
    </w:p>
    <w:p w14:paraId="7FD83136" w14:textId="77777777" w:rsidR="00C92A56" w:rsidRDefault="00C92A56">
      <w:pPr>
        <w:spacing w:line="360" w:lineRule="auto"/>
        <w:rPr>
          <w:rFonts w:hint="eastAsia"/>
        </w:rPr>
      </w:pPr>
      <w:r>
        <w:rPr>
          <w:rFonts w:hint="eastAsia"/>
        </w:rPr>
        <w:t xml:space="preserve">          </w:t>
      </w:r>
      <w:r>
        <w:rPr>
          <w:rFonts w:hint="eastAsia"/>
        </w:rPr>
        <w:t>乙方：</w:t>
      </w:r>
      <w:r w:rsidR="00B21D40">
        <w:rPr>
          <w:rFonts w:hint="eastAsia"/>
        </w:rPr>
        <w:t>XXXXX</w:t>
      </w:r>
      <w:r>
        <w:rPr>
          <w:rFonts w:hint="eastAsia"/>
        </w:rPr>
        <w:t>科技有限公司</w:t>
      </w:r>
      <w:r>
        <w:rPr>
          <w:rFonts w:hint="eastAsia"/>
        </w:rPr>
        <w:t xml:space="preserve">      </w:t>
      </w:r>
      <w:r>
        <w:t>（以下简称乙方）</w:t>
      </w:r>
      <w:r>
        <w:t xml:space="preserve">  </w:t>
      </w:r>
    </w:p>
    <w:p w14:paraId="23E4D217" w14:textId="77777777" w:rsidR="00C92A56" w:rsidRDefault="00C92A56">
      <w:pPr>
        <w:spacing w:line="360" w:lineRule="auto"/>
        <w:rPr>
          <w:rFonts w:hint="eastAsia"/>
        </w:rPr>
      </w:pPr>
      <w:r>
        <w:rPr>
          <w:rFonts w:hint="eastAsia"/>
        </w:rPr>
        <w:t xml:space="preserve">          </w:t>
      </w:r>
      <w:r>
        <w:rPr>
          <w:rFonts w:hint="eastAsia"/>
        </w:rPr>
        <w:t>地址：</w:t>
      </w:r>
      <w:r w:rsidR="00B21D40">
        <w:rPr>
          <w:rFonts w:hint="eastAsia"/>
        </w:rPr>
        <w:t>XXX</w:t>
      </w:r>
      <w:r>
        <w:rPr>
          <w:rFonts w:hint="eastAsia"/>
        </w:rPr>
        <w:t>号</w:t>
      </w:r>
    </w:p>
    <w:p w14:paraId="1C5C7E5F" w14:textId="77777777" w:rsidR="00C92A56" w:rsidRDefault="00C92A56">
      <w:pPr>
        <w:spacing w:line="360" w:lineRule="auto"/>
        <w:rPr>
          <w:rFonts w:hint="eastAsia"/>
        </w:rPr>
      </w:pPr>
      <w:r>
        <w:rPr>
          <w:rFonts w:hint="eastAsia"/>
        </w:rPr>
        <w:t xml:space="preserve">          </w:t>
      </w:r>
      <w:r>
        <w:rPr>
          <w:rFonts w:hint="eastAsia"/>
        </w:rPr>
        <w:t>法定代表人：</w:t>
      </w:r>
      <w:r>
        <w:rPr>
          <w:rFonts w:hint="eastAsia"/>
        </w:rPr>
        <w:t xml:space="preserve">                             </w:t>
      </w:r>
      <w:r>
        <w:rPr>
          <w:rFonts w:hint="eastAsia"/>
        </w:rPr>
        <w:t>联系电话：</w:t>
      </w:r>
    </w:p>
    <w:p w14:paraId="2368B6F7" w14:textId="77777777" w:rsidR="00C92A56" w:rsidRDefault="00C92A56">
      <w:pPr>
        <w:rPr>
          <w:rFonts w:hint="eastAsia"/>
          <w:sz w:val="2"/>
          <w:szCs w:val="6"/>
        </w:rPr>
      </w:pPr>
    </w:p>
    <w:p w14:paraId="033FDAE8" w14:textId="77777777" w:rsidR="00C92A56" w:rsidRDefault="00C92A56">
      <w:pPr>
        <w:spacing w:line="360" w:lineRule="auto"/>
        <w:ind w:firstLineChars="200" w:firstLine="420"/>
        <w:rPr>
          <w:rFonts w:hint="eastAsia"/>
        </w:rPr>
      </w:pPr>
      <w:r>
        <w:rPr>
          <w:rFonts w:hint="eastAsia"/>
        </w:rPr>
        <w:t>甲、乙双方经友好协议，就甲方委托乙方开发《</w:t>
      </w:r>
      <w:r>
        <w:rPr>
          <w:rFonts w:hint="eastAsia"/>
          <w:u w:val="single"/>
        </w:rPr>
        <w:t xml:space="preserve">                         </w:t>
      </w:r>
      <w:r>
        <w:rPr>
          <w:rFonts w:hint="eastAsia"/>
        </w:rPr>
        <w:t>》（以下简称“本软件”）的事宜达成一致并同意订本合同。</w:t>
      </w:r>
    </w:p>
    <w:p w14:paraId="43BD9A19" w14:textId="77777777" w:rsidR="00C92A56" w:rsidRDefault="00C92A56">
      <w:pPr>
        <w:numPr>
          <w:ilvl w:val="0"/>
          <w:numId w:val="1"/>
        </w:numPr>
        <w:spacing w:line="480" w:lineRule="auto"/>
        <w:rPr>
          <w:rFonts w:hint="eastAsia"/>
          <w:b/>
          <w:bCs/>
          <w:sz w:val="24"/>
        </w:rPr>
      </w:pPr>
      <w:r>
        <w:rPr>
          <w:rFonts w:hint="eastAsia"/>
          <w:b/>
          <w:bCs/>
          <w:sz w:val="24"/>
        </w:rPr>
        <w:t>项目内容</w:t>
      </w:r>
    </w:p>
    <w:p w14:paraId="5BCD842E" w14:textId="77777777" w:rsidR="00C92A56" w:rsidRDefault="00C92A56">
      <w:pPr>
        <w:spacing w:line="360" w:lineRule="auto"/>
        <w:ind w:firstLineChars="200" w:firstLine="420"/>
        <w:rPr>
          <w:rFonts w:hint="eastAsia"/>
        </w:rPr>
      </w:pPr>
      <w:r>
        <w:rPr>
          <w:rFonts w:hint="eastAsia"/>
        </w:rPr>
        <w:t xml:space="preserve">1. </w:t>
      </w:r>
      <w:r>
        <w:rPr>
          <w:rFonts w:hint="eastAsia"/>
        </w:rPr>
        <w:t>甲方委托乙方开发的软件《</w:t>
      </w:r>
      <w:r>
        <w:rPr>
          <w:rFonts w:hint="eastAsia"/>
          <w:u w:val="single"/>
        </w:rPr>
        <w:t xml:space="preserve">                           </w:t>
      </w:r>
      <w:r>
        <w:rPr>
          <w:rFonts w:hint="eastAsia"/>
        </w:rPr>
        <w:t>》（以下简称“本软件”）</w:t>
      </w:r>
      <w:r>
        <w:rPr>
          <w:rFonts w:hint="eastAsia"/>
        </w:rPr>
        <w:t xml:space="preserve"> </w:t>
      </w:r>
      <w:r>
        <w:rPr>
          <w:rFonts w:hint="eastAsia"/>
        </w:rPr>
        <w:t>可以在</w:t>
      </w:r>
      <w:r>
        <w:rPr>
          <w:rFonts w:hint="eastAsia"/>
          <w:u w:val="single"/>
        </w:rPr>
        <w:t>□</w:t>
      </w:r>
      <w:r>
        <w:rPr>
          <w:rFonts w:hint="eastAsia"/>
          <w:u w:val="single"/>
        </w:rPr>
        <w:t xml:space="preserve">AppleiOS(OS4.1+)   </w:t>
      </w:r>
      <w:r>
        <w:rPr>
          <w:rFonts w:hint="eastAsia"/>
          <w:u w:val="single"/>
        </w:rPr>
        <w:t>□</w:t>
      </w:r>
      <w:r>
        <w:rPr>
          <w:rFonts w:hint="eastAsia"/>
          <w:u w:val="single"/>
        </w:rPr>
        <w:t xml:space="preserve">Android(OS2.2+)  </w:t>
      </w:r>
      <w:r>
        <w:rPr>
          <w:rFonts w:hint="eastAsia"/>
        </w:rPr>
        <w:t>环境下运行的软件，软件需求（以下简称“需求”）双方协商确定。</w:t>
      </w:r>
    </w:p>
    <w:p w14:paraId="7654B40C" w14:textId="77777777" w:rsidR="00C92A56" w:rsidRDefault="00C92A56">
      <w:pPr>
        <w:spacing w:line="360" w:lineRule="auto"/>
        <w:ind w:firstLineChars="200" w:firstLine="420"/>
        <w:rPr>
          <w:rFonts w:ascii="宋体" w:hint="eastAsia"/>
        </w:rPr>
      </w:pPr>
      <w:r>
        <w:rPr>
          <w:rFonts w:hint="eastAsia"/>
        </w:rPr>
        <w:t>2.</w:t>
      </w:r>
      <w:r>
        <w:rPr>
          <w:rFonts w:ascii="宋体" w:hint="eastAsia"/>
        </w:rPr>
        <w:t>本合同APP应用开发的栏目架构及相关功能开发细节由</w:t>
      </w:r>
      <w:r>
        <w:rPr>
          <w:rFonts w:hint="eastAsia"/>
        </w:rPr>
        <w:t>《</w:t>
      </w:r>
      <w:r>
        <w:rPr>
          <w:rFonts w:hint="eastAsia"/>
        </w:rPr>
        <w:t>APP</w:t>
      </w:r>
      <w:r>
        <w:rPr>
          <w:rFonts w:hint="eastAsia"/>
        </w:rPr>
        <w:t>开发需求表》</w:t>
      </w:r>
      <w:r>
        <w:rPr>
          <w:rFonts w:ascii="宋体" w:hint="eastAsia"/>
        </w:rPr>
        <w:t>载明。</w:t>
      </w:r>
    </w:p>
    <w:p w14:paraId="2A8C1A4F" w14:textId="77777777" w:rsidR="00C92A56" w:rsidRDefault="00C92A56">
      <w:pPr>
        <w:numPr>
          <w:ilvl w:val="0"/>
          <w:numId w:val="1"/>
        </w:numPr>
        <w:spacing w:line="480" w:lineRule="auto"/>
        <w:rPr>
          <w:rFonts w:hint="eastAsia"/>
          <w:b/>
          <w:bCs/>
          <w:sz w:val="24"/>
        </w:rPr>
      </w:pPr>
      <w:r>
        <w:rPr>
          <w:rFonts w:hint="eastAsia"/>
          <w:b/>
          <w:bCs/>
          <w:sz w:val="24"/>
        </w:rPr>
        <w:t>合同价款和付款方式</w:t>
      </w:r>
    </w:p>
    <w:p w14:paraId="5BDA1C8B" w14:textId="77777777" w:rsidR="00C92A56" w:rsidRDefault="00C92A56">
      <w:pPr>
        <w:spacing w:line="360" w:lineRule="auto"/>
        <w:rPr>
          <w:rFonts w:hint="eastAsia"/>
        </w:rPr>
      </w:pPr>
      <w:r>
        <w:rPr>
          <w:rFonts w:hint="eastAsia"/>
        </w:rPr>
        <w:t xml:space="preserve">    1.</w:t>
      </w:r>
      <w:r>
        <w:rPr>
          <w:rFonts w:hint="eastAsia"/>
        </w:rPr>
        <w:t>本合同总价款包括乙方相关的税费及软件开发期间办理相关手续的所有费用。该价款为固定包干价，除上述款项外，甲方无需支付任何其它款项。</w:t>
      </w:r>
      <w:r>
        <w:rPr>
          <w:rFonts w:hint="eastAsia"/>
        </w:rPr>
        <w:t> </w:t>
      </w:r>
    </w:p>
    <w:p w14:paraId="5985E426" w14:textId="77777777" w:rsidR="00C92A56" w:rsidRDefault="00C92A56">
      <w:pPr>
        <w:spacing w:line="360" w:lineRule="auto"/>
        <w:rPr>
          <w:rFonts w:hint="eastAsia"/>
        </w:rPr>
      </w:pPr>
      <w:r>
        <w:rPr>
          <w:rFonts w:hint="eastAsia"/>
        </w:rPr>
        <w:t xml:space="preserve">    2.</w:t>
      </w:r>
      <w:r>
        <w:rPr>
          <w:rFonts w:hint="eastAsia"/>
        </w:rPr>
        <w:t>付款方式：</w:t>
      </w:r>
      <w:r>
        <w:rPr>
          <w:rFonts w:hint="eastAsia"/>
        </w:rPr>
        <w:t> </w:t>
      </w:r>
    </w:p>
    <w:p w14:paraId="008E75FA" w14:textId="77777777" w:rsidR="00C92A56" w:rsidRDefault="00C92A56">
      <w:pPr>
        <w:spacing w:line="360" w:lineRule="auto"/>
        <w:rPr>
          <w:rFonts w:hint="eastAsia"/>
          <w:sz w:val="22"/>
          <w:szCs w:val="28"/>
        </w:rPr>
      </w:pPr>
      <w:r>
        <w:rPr>
          <w:rFonts w:hint="eastAsia"/>
        </w:rPr>
        <w:t xml:space="preserve">    </w:t>
      </w:r>
      <w:r>
        <w:rPr>
          <w:rFonts w:hint="eastAsia"/>
          <w:b/>
          <w:bCs/>
          <w:sz w:val="22"/>
          <w:szCs w:val="28"/>
        </w:rPr>
        <w:t>本次移动商务软件的开发总金额为</w:t>
      </w:r>
      <w:r>
        <w:rPr>
          <w:rFonts w:hint="eastAsia"/>
          <w:b/>
          <w:bCs/>
          <w:sz w:val="22"/>
          <w:szCs w:val="28"/>
          <w:u w:val="single"/>
        </w:rPr>
        <w:t>          </w:t>
      </w:r>
      <w:r>
        <w:rPr>
          <w:rFonts w:hint="eastAsia"/>
          <w:b/>
          <w:bCs/>
          <w:sz w:val="22"/>
          <w:szCs w:val="28"/>
        </w:rPr>
        <w:t>元</w:t>
      </w:r>
      <w:r>
        <w:rPr>
          <w:rFonts w:hint="eastAsia"/>
          <w:b/>
          <w:bCs/>
          <w:sz w:val="22"/>
          <w:szCs w:val="28"/>
        </w:rPr>
        <w:t> </w:t>
      </w:r>
      <w:r>
        <w:rPr>
          <w:rFonts w:hint="eastAsia"/>
          <w:b/>
          <w:bCs/>
          <w:sz w:val="22"/>
          <w:szCs w:val="28"/>
        </w:rPr>
        <w:t>（大写：</w:t>
      </w:r>
      <w:r>
        <w:rPr>
          <w:rFonts w:hint="eastAsia"/>
          <w:b/>
          <w:bCs/>
          <w:sz w:val="22"/>
          <w:szCs w:val="28"/>
          <w:u w:val="single"/>
        </w:rPr>
        <w:t xml:space="preserve">                            </w:t>
      </w:r>
      <w:r>
        <w:rPr>
          <w:rFonts w:hint="eastAsia"/>
          <w:b/>
          <w:bCs/>
          <w:sz w:val="22"/>
          <w:szCs w:val="28"/>
        </w:rPr>
        <w:t>整），软件开发之前甲方需要向乙方预付保证金</w:t>
      </w:r>
      <w:r>
        <w:rPr>
          <w:rFonts w:hint="eastAsia"/>
          <w:b/>
          <w:bCs/>
          <w:sz w:val="22"/>
          <w:szCs w:val="28"/>
          <w:u w:val="single"/>
        </w:rPr>
        <w:t>          </w:t>
      </w:r>
      <w:r>
        <w:rPr>
          <w:rFonts w:hint="eastAsia"/>
          <w:b/>
          <w:bCs/>
          <w:sz w:val="22"/>
          <w:szCs w:val="28"/>
        </w:rPr>
        <w:t>元（大写：</w:t>
      </w:r>
      <w:r>
        <w:rPr>
          <w:rFonts w:hint="eastAsia"/>
          <w:b/>
          <w:bCs/>
          <w:sz w:val="22"/>
          <w:szCs w:val="28"/>
          <w:u w:val="single"/>
        </w:rPr>
        <w:t>                                </w:t>
      </w:r>
      <w:r>
        <w:rPr>
          <w:rFonts w:hint="eastAsia"/>
          <w:b/>
          <w:bCs/>
          <w:sz w:val="22"/>
          <w:szCs w:val="28"/>
        </w:rPr>
        <w:t>整），乙方交付本移动商务软件当日，甲方验收合格后向乙方结清余款</w:t>
      </w:r>
      <w:r>
        <w:rPr>
          <w:rFonts w:hint="eastAsia"/>
          <w:b/>
          <w:bCs/>
          <w:sz w:val="22"/>
          <w:szCs w:val="28"/>
        </w:rPr>
        <w:t> </w:t>
      </w:r>
      <w:r>
        <w:rPr>
          <w:rFonts w:hint="eastAsia"/>
          <w:b/>
          <w:bCs/>
          <w:sz w:val="22"/>
          <w:szCs w:val="28"/>
          <w:u w:val="single"/>
        </w:rPr>
        <w:t>           </w:t>
      </w:r>
      <w:r>
        <w:rPr>
          <w:rFonts w:hint="eastAsia"/>
          <w:b/>
          <w:bCs/>
          <w:sz w:val="22"/>
          <w:szCs w:val="28"/>
        </w:rPr>
        <w:t>元（大写：</w:t>
      </w:r>
      <w:r>
        <w:rPr>
          <w:rFonts w:hint="eastAsia"/>
          <w:b/>
          <w:bCs/>
          <w:sz w:val="22"/>
          <w:szCs w:val="28"/>
          <w:u w:val="single"/>
        </w:rPr>
        <w:t>                            </w:t>
      </w:r>
      <w:r>
        <w:rPr>
          <w:rFonts w:hint="eastAsia"/>
          <w:b/>
          <w:bCs/>
          <w:sz w:val="22"/>
          <w:szCs w:val="28"/>
        </w:rPr>
        <w:t>整）。</w:t>
      </w:r>
      <w:r>
        <w:rPr>
          <w:rFonts w:hint="eastAsia"/>
          <w:b/>
          <w:bCs/>
          <w:sz w:val="22"/>
          <w:szCs w:val="28"/>
        </w:rPr>
        <w:t> </w:t>
      </w:r>
    </w:p>
    <w:p w14:paraId="7450A812" w14:textId="77777777" w:rsidR="00C92A56" w:rsidRDefault="00C92A56">
      <w:pPr>
        <w:spacing w:line="360" w:lineRule="auto"/>
        <w:rPr>
          <w:rFonts w:ascii="宋体" w:hint="eastAsia"/>
        </w:rPr>
      </w:pPr>
      <w:r>
        <w:rPr>
          <w:rFonts w:hint="eastAsia"/>
        </w:rPr>
        <w:t xml:space="preserve">    </w:t>
      </w:r>
      <w:r>
        <w:rPr>
          <w:rFonts w:hint="eastAsia"/>
        </w:rPr>
        <w:t>未按以上约定付款均视为违约，应当按照合同标的额的同期银行贷款利率的四倍承担违约责任。</w:t>
      </w:r>
      <w:r>
        <w:rPr>
          <w:rFonts w:hint="eastAsia"/>
        </w:rPr>
        <w:t> </w:t>
      </w:r>
    </w:p>
    <w:p w14:paraId="554CB9D8" w14:textId="77777777" w:rsidR="00C92A56" w:rsidRDefault="00C92A56">
      <w:pPr>
        <w:spacing w:line="480" w:lineRule="auto"/>
        <w:rPr>
          <w:rFonts w:hint="eastAsia"/>
          <w:b/>
          <w:bCs/>
          <w:sz w:val="24"/>
          <w:szCs w:val="32"/>
        </w:rPr>
      </w:pPr>
      <w:r>
        <w:rPr>
          <w:rFonts w:hint="eastAsia"/>
          <w:b/>
          <w:bCs/>
          <w:sz w:val="24"/>
        </w:rPr>
        <w:t>三、</w:t>
      </w:r>
      <w:r>
        <w:rPr>
          <w:rFonts w:hint="eastAsia"/>
          <w:b/>
          <w:bCs/>
          <w:sz w:val="24"/>
          <w:szCs w:val="32"/>
        </w:rPr>
        <w:t>开发进度</w:t>
      </w:r>
    </w:p>
    <w:p w14:paraId="7B8269DC" w14:textId="77777777" w:rsidR="00C92A56" w:rsidRDefault="00C92A56">
      <w:pPr>
        <w:spacing w:line="360" w:lineRule="auto"/>
        <w:ind w:firstLineChars="200" w:firstLine="420"/>
        <w:rPr>
          <w:rFonts w:hint="eastAsia"/>
        </w:rPr>
      </w:pPr>
      <w:r>
        <w:rPr>
          <w:rFonts w:hint="eastAsia"/>
        </w:rPr>
        <w:t>自合同签订日起，乙方将在</w:t>
      </w:r>
      <w:r>
        <w:rPr>
          <w:rFonts w:hint="eastAsia"/>
          <w:u w:val="single"/>
        </w:rPr>
        <w:t>          </w:t>
      </w:r>
      <w:r>
        <w:rPr>
          <w:rFonts w:hint="eastAsia"/>
        </w:rPr>
        <w:t>个工作日内完成客户端开发，此时间并不包括</w:t>
      </w:r>
      <w:r>
        <w:rPr>
          <w:rFonts w:hint="eastAsia"/>
        </w:rPr>
        <w:t>App Shop</w:t>
      </w:r>
      <w:r>
        <w:rPr>
          <w:rFonts w:hint="eastAsia"/>
        </w:rPr>
        <w:t>审核时间。</w:t>
      </w:r>
      <w:r>
        <w:rPr>
          <w:rFonts w:hint="eastAsia"/>
        </w:rPr>
        <w:t> </w:t>
      </w:r>
      <w:r>
        <w:rPr>
          <w:rFonts w:hint="eastAsia"/>
        </w:rPr>
        <w:t>如因国家规定节假日放假，时间顺延，或因修改意见未能及时反馈，则顺延！</w:t>
      </w:r>
      <w:r>
        <w:rPr>
          <w:rFonts w:hint="eastAsia"/>
        </w:rPr>
        <w:t> </w:t>
      </w:r>
    </w:p>
    <w:p w14:paraId="55240752" w14:textId="77777777" w:rsidR="00C92A56" w:rsidRDefault="00C92A56">
      <w:pPr>
        <w:spacing w:line="360" w:lineRule="auto"/>
        <w:ind w:firstLineChars="200" w:firstLine="420"/>
        <w:rPr>
          <w:rFonts w:hint="eastAsia"/>
        </w:rPr>
      </w:pPr>
      <w:r>
        <w:rPr>
          <w:rFonts w:hint="eastAsia"/>
        </w:rPr>
        <w:t>乙方的工作时间从本合同签订之日的次日起开始计算。</w:t>
      </w:r>
      <w:r>
        <w:rPr>
          <w:rFonts w:hint="eastAsia"/>
        </w:rPr>
        <w:t> </w:t>
      </w:r>
    </w:p>
    <w:p w14:paraId="6239ABEE" w14:textId="77777777" w:rsidR="00C92A56" w:rsidRDefault="00C92A56">
      <w:pPr>
        <w:spacing w:line="480" w:lineRule="auto"/>
        <w:rPr>
          <w:rFonts w:hint="eastAsia"/>
          <w:b/>
          <w:bCs/>
          <w:sz w:val="24"/>
          <w:szCs w:val="32"/>
        </w:rPr>
      </w:pPr>
      <w:r>
        <w:rPr>
          <w:rFonts w:hint="eastAsia"/>
          <w:b/>
          <w:bCs/>
        </w:rPr>
        <w:t xml:space="preserve">  </w:t>
      </w:r>
      <w:r>
        <w:rPr>
          <w:rFonts w:hint="eastAsia"/>
          <w:b/>
          <w:bCs/>
          <w:sz w:val="24"/>
          <w:szCs w:val="32"/>
        </w:rPr>
        <w:t xml:space="preserve"> </w:t>
      </w:r>
    </w:p>
    <w:p w14:paraId="5985ACD1" w14:textId="77777777" w:rsidR="00C92A56" w:rsidRDefault="00C92A56">
      <w:pPr>
        <w:spacing w:line="480" w:lineRule="auto"/>
        <w:rPr>
          <w:rFonts w:hint="eastAsia"/>
        </w:rPr>
      </w:pPr>
      <w:r>
        <w:rPr>
          <w:rFonts w:hint="eastAsia"/>
          <w:b/>
          <w:bCs/>
          <w:sz w:val="24"/>
          <w:szCs w:val="32"/>
        </w:rPr>
        <w:lastRenderedPageBreak/>
        <w:t xml:space="preserve">    </w:t>
      </w:r>
      <w:r>
        <w:rPr>
          <w:rFonts w:hint="eastAsia"/>
          <w:b/>
          <w:bCs/>
          <w:sz w:val="24"/>
          <w:szCs w:val="32"/>
        </w:rPr>
        <w:t>四、甲方的权利和义务</w:t>
      </w:r>
      <w:r>
        <w:rPr>
          <w:rFonts w:hint="eastAsia"/>
          <w:b/>
          <w:bCs/>
          <w:sz w:val="24"/>
          <w:szCs w:val="32"/>
        </w:rPr>
        <w:t> </w:t>
      </w:r>
    </w:p>
    <w:p w14:paraId="7843A238" w14:textId="77777777" w:rsidR="00C92A56" w:rsidRDefault="00C92A56">
      <w:pPr>
        <w:numPr>
          <w:ilvl w:val="0"/>
          <w:numId w:val="2"/>
        </w:numPr>
        <w:spacing w:line="360" w:lineRule="auto"/>
        <w:ind w:firstLineChars="200" w:firstLine="420"/>
        <w:rPr>
          <w:rFonts w:hint="eastAsia"/>
        </w:rPr>
      </w:pPr>
      <w:r>
        <w:rPr>
          <w:rFonts w:hint="eastAsia"/>
        </w:rPr>
        <w:t>甲方保证提出的本软件需求及内容不含有反动、黄色及违反国家法律规定的内容。本软件的需求及内容全部由甲方提供，乙方就其需求及内容的合法性，不负任何法律及连带责任。</w:t>
      </w:r>
    </w:p>
    <w:p w14:paraId="55B32572" w14:textId="77777777" w:rsidR="00C92A56" w:rsidRDefault="00C92A56">
      <w:pPr>
        <w:numPr>
          <w:ilvl w:val="0"/>
          <w:numId w:val="3"/>
        </w:numPr>
        <w:spacing w:line="360" w:lineRule="auto"/>
        <w:ind w:firstLineChars="200" w:firstLine="420"/>
        <w:rPr>
          <w:rFonts w:hint="eastAsia"/>
        </w:rPr>
      </w:pPr>
      <w:r>
        <w:rPr>
          <w:rFonts w:hint="eastAsia"/>
        </w:rPr>
        <w:t>甲方拥有本软件的使用权。甲方保证对乙方所开发的软件不做篡改，不泄露给第三方等。</w:t>
      </w:r>
    </w:p>
    <w:p w14:paraId="54B05DDB" w14:textId="77777777" w:rsidR="00C92A56" w:rsidRDefault="00C92A56">
      <w:pPr>
        <w:numPr>
          <w:ilvl w:val="0"/>
          <w:numId w:val="3"/>
        </w:numPr>
        <w:spacing w:line="360" w:lineRule="auto"/>
        <w:ind w:firstLineChars="200" w:firstLine="420"/>
        <w:rPr>
          <w:rFonts w:hint="eastAsia"/>
        </w:rPr>
      </w:pPr>
      <w:r>
        <w:rPr>
          <w:rFonts w:hint="eastAsia"/>
        </w:rPr>
        <w:t>甲方提出本软件的需求内容作为附件时，必须以书面形式（一式二份且加盖公章）详细的说出需求内容和测试方法（或指标）。</w:t>
      </w:r>
    </w:p>
    <w:p w14:paraId="0D0D736D" w14:textId="77777777" w:rsidR="00C92A56" w:rsidRDefault="00C92A56">
      <w:pPr>
        <w:spacing w:line="360" w:lineRule="auto"/>
        <w:rPr>
          <w:rFonts w:hint="eastAsia"/>
        </w:rPr>
      </w:pPr>
      <w:r>
        <w:rPr>
          <w:rFonts w:hint="eastAsia"/>
        </w:rPr>
        <w:t xml:space="preserve">    4. </w:t>
      </w:r>
      <w:r>
        <w:rPr>
          <w:rFonts w:hint="eastAsia"/>
        </w:rPr>
        <w:t>项目交付后，乙方提供</w:t>
      </w:r>
      <w:r>
        <w:rPr>
          <w:rFonts w:hint="eastAsia"/>
        </w:rPr>
        <w:t>APP</w:t>
      </w:r>
      <w:r>
        <w:rPr>
          <w:rFonts w:hint="eastAsia"/>
        </w:rPr>
        <w:t>后台系统给予甲方，并培训甲方使用，前期乙方协助甲方上传部分资料，完善</w:t>
      </w:r>
      <w:r>
        <w:rPr>
          <w:rFonts w:hint="eastAsia"/>
        </w:rPr>
        <w:t>APP</w:t>
      </w:r>
      <w:r>
        <w:rPr>
          <w:rFonts w:hint="eastAsia"/>
        </w:rPr>
        <w:t>整体测试版效果展示，后期甲方自行上传管理文字、图片资料录入等更新操作。</w:t>
      </w:r>
    </w:p>
    <w:p w14:paraId="5811E068" w14:textId="77777777" w:rsidR="00C92A56" w:rsidRDefault="00C92A56">
      <w:pPr>
        <w:spacing w:line="360" w:lineRule="auto"/>
        <w:ind w:firstLineChars="200" w:firstLine="420"/>
        <w:rPr>
          <w:rFonts w:hint="eastAsia"/>
        </w:rPr>
      </w:pPr>
      <w:r>
        <w:rPr>
          <w:rFonts w:hint="eastAsia"/>
        </w:rPr>
        <w:t xml:space="preserve">5. </w:t>
      </w:r>
      <w:r>
        <w:rPr>
          <w:rFonts w:hint="eastAsia"/>
        </w:rPr>
        <w:t>按合同中付款方式的要求，及时支付费用。</w:t>
      </w:r>
      <w:r>
        <w:rPr>
          <w:rFonts w:hint="eastAsia"/>
        </w:rPr>
        <w:t>  </w:t>
      </w:r>
    </w:p>
    <w:p w14:paraId="40DADE62" w14:textId="77777777" w:rsidR="00C92A56" w:rsidRDefault="00C92A56">
      <w:pPr>
        <w:spacing w:line="360" w:lineRule="auto"/>
        <w:ind w:firstLineChars="200" w:firstLine="420"/>
        <w:rPr>
          <w:rFonts w:hint="eastAsia"/>
        </w:rPr>
      </w:pPr>
      <w:r>
        <w:rPr>
          <w:rFonts w:hint="eastAsia"/>
        </w:rPr>
        <w:t xml:space="preserve">6. </w:t>
      </w:r>
      <w:r>
        <w:rPr>
          <w:rFonts w:hint="eastAsia"/>
        </w:rPr>
        <w:t>甲方对本合同中的页面、图像及数据、程序享有其他的使用权。</w:t>
      </w:r>
      <w:r>
        <w:rPr>
          <w:rFonts w:hint="eastAsia"/>
        </w:rPr>
        <w:t> </w:t>
      </w:r>
    </w:p>
    <w:p w14:paraId="27921EF5" w14:textId="77777777" w:rsidR="00C92A56" w:rsidRDefault="00C92A56">
      <w:pPr>
        <w:spacing w:line="360" w:lineRule="auto"/>
        <w:ind w:firstLineChars="200" w:firstLine="420"/>
        <w:rPr>
          <w:rFonts w:hint="eastAsia"/>
        </w:rPr>
      </w:pPr>
      <w:r>
        <w:rPr>
          <w:rFonts w:hint="eastAsia"/>
        </w:rPr>
        <w:t xml:space="preserve">7. </w:t>
      </w:r>
      <w:r>
        <w:rPr>
          <w:rFonts w:hint="eastAsia"/>
        </w:rPr>
        <w:t>甲方有权要求乙方按照双方商定的</w:t>
      </w:r>
      <w:r>
        <w:rPr>
          <w:rFonts w:hint="eastAsia"/>
        </w:rPr>
        <w:t>APP</w:t>
      </w:r>
      <w:r>
        <w:rPr>
          <w:rFonts w:hint="eastAsia"/>
        </w:rPr>
        <w:t>结构，在双方约定的时间内，完成协议中规定的内容。</w:t>
      </w:r>
    </w:p>
    <w:p w14:paraId="2BBA702D" w14:textId="77777777" w:rsidR="00C92A56" w:rsidRDefault="00C92A56">
      <w:pPr>
        <w:spacing w:line="360" w:lineRule="auto"/>
        <w:ind w:firstLineChars="200" w:firstLine="420"/>
        <w:rPr>
          <w:rFonts w:hint="eastAsia"/>
        </w:rPr>
      </w:pPr>
      <w:r>
        <w:rPr>
          <w:rFonts w:hint="eastAsia"/>
        </w:rPr>
        <w:t xml:space="preserve">8. </w:t>
      </w:r>
      <w:r>
        <w:rPr>
          <w:rFonts w:hint="eastAsia"/>
        </w:rPr>
        <w:t>甲方提供</w:t>
      </w:r>
      <w:r>
        <w:rPr>
          <w:rFonts w:hint="eastAsia"/>
        </w:rPr>
        <w:t>APP</w:t>
      </w:r>
      <w:r>
        <w:rPr>
          <w:rFonts w:hint="eastAsia"/>
        </w:rPr>
        <w:t>开发需要的文字内容及图片等。</w:t>
      </w:r>
      <w:r>
        <w:rPr>
          <w:rFonts w:hint="eastAsia"/>
        </w:rPr>
        <w:t> </w:t>
      </w:r>
    </w:p>
    <w:p w14:paraId="2A6E39A7" w14:textId="77777777" w:rsidR="00C92A56" w:rsidRDefault="00C92A56">
      <w:pPr>
        <w:spacing w:line="480" w:lineRule="auto"/>
        <w:ind w:firstLineChars="200" w:firstLine="482"/>
        <w:rPr>
          <w:rFonts w:hint="eastAsia"/>
          <w:sz w:val="24"/>
          <w:szCs w:val="32"/>
        </w:rPr>
      </w:pPr>
      <w:r>
        <w:rPr>
          <w:rFonts w:hint="eastAsia"/>
          <w:b/>
          <w:bCs/>
          <w:sz w:val="24"/>
          <w:szCs w:val="32"/>
        </w:rPr>
        <w:t>五、</w:t>
      </w:r>
      <w:r>
        <w:rPr>
          <w:rFonts w:hint="eastAsia"/>
          <w:b/>
          <w:bCs/>
          <w:sz w:val="24"/>
          <w:szCs w:val="32"/>
        </w:rPr>
        <w:t> </w:t>
      </w:r>
      <w:r>
        <w:rPr>
          <w:rFonts w:hint="eastAsia"/>
          <w:b/>
          <w:bCs/>
          <w:sz w:val="24"/>
          <w:szCs w:val="32"/>
        </w:rPr>
        <w:t>乙方的权利与义务：</w:t>
      </w:r>
      <w:r>
        <w:rPr>
          <w:rFonts w:hint="eastAsia"/>
          <w:sz w:val="24"/>
          <w:szCs w:val="32"/>
        </w:rPr>
        <w:t> </w:t>
      </w:r>
    </w:p>
    <w:p w14:paraId="61A68432" w14:textId="77777777" w:rsidR="00C92A56" w:rsidRDefault="00C92A56">
      <w:pPr>
        <w:spacing w:line="360" w:lineRule="auto"/>
        <w:ind w:firstLineChars="200" w:firstLine="420"/>
        <w:rPr>
          <w:rFonts w:hint="eastAsia"/>
        </w:rPr>
      </w:pPr>
      <w:r>
        <w:rPr>
          <w:rFonts w:hint="eastAsia"/>
        </w:rPr>
        <w:t xml:space="preserve">1. </w:t>
      </w:r>
      <w:r>
        <w:rPr>
          <w:rFonts w:hint="eastAsia"/>
        </w:rPr>
        <w:t>须提供专业的制作团队、维护人员与甲方保持联络。</w:t>
      </w:r>
      <w:r>
        <w:rPr>
          <w:rFonts w:hint="eastAsia"/>
        </w:rPr>
        <w:t> </w:t>
      </w:r>
    </w:p>
    <w:p w14:paraId="4C2A6BC6" w14:textId="77777777" w:rsidR="00C92A56" w:rsidRDefault="00C92A56">
      <w:pPr>
        <w:spacing w:line="360" w:lineRule="auto"/>
        <w:ind w:firstLineChars="200" w:firstLine="420"/>
        <w:rPr>
          <w:rFonts w:hint="eastAsia"/>
        </w:rPr>
      </w:pPr>
      <w:r>
        <w:rPr>
          <w:rFonts w:hint="eastAsia"/>
        </w:rPr>
        <w:t xml:space="preserve">2. </w:t>
      </w:r>
      <w:r>
        <w:rPr>
          <w:rFonts w:hint="eastAsia"/>
        </w:rPr>
        <w:t>按合同的要求，使用甲方资料，进行</w:t>
      </w:r>
      <w:r>
        <w:rPr>
          <w:rFonts w:hint="eastAsia"/>
        </w:rPr>
        <w:t>APP</w:t>
      </w:r>
      <w:r>
        <w:rPr>
          <w:rFonts w:hint="eastAsia"/>
        </w:rPr>
        <w:t>的开发。</w:t>
      </w:r>
      <w:r>
        <w:rPr>
          <w:rFonts w:hint="eastAsia"/>
        </w:rPr>
        <w:t>  </w:t>
      </w:r>
    </w:p>
    <w:p w14:paraId="12755D34" w14:textId="77777777" w:rsidR="00C92A56" w:rsidRDefault="00C92A56">
      <w:pPr>
        <w:spacing w:line="360" w:lineRule="auto"/>
        <w:ind w:firstLineChars="200" w:firstLine="420"/>
        <w:rPr>
          <w:rFonts w:hint="eastAsia"/>
        </w:rPr>
      </w:pPr>
      <w:r>
        <w:rPr>
          <w:rFonts w:hint="eastAsia"/>
        </w:rPr>
        <w:t xml:space="preserve">3. </w:t>
      </w:r>
      <w:r>
        <w:rPr>
          <w:rFonts w:hint="eastAsia"/>
        </w:rPr>
        <w:t>在合同要求的期限内，完成</w:t>
      </w:r>
      <w:r>
        <w:rPr>
          <w:rFonts w:hint="eastAsia"/>
        </w:rPr>
        <w:t>APP</w:t>
      </w:r>
      <w:r>
        <w:rPr>
          <w:rFonts w:hint="eastAsia"/>
        </w:rPr>
        <w:t>的开发，并及时通知甲方进行验收；并在验收期内甲方的要求下，</w:t>
      </w:r>
      <w:r>
        <w:rPr>
          <w:rFonts w:hint="eastAsia"/>
        </w:rPr>
        <w:t>  </w:t>
      </w:r>
      <w:r>
        <w:rPr>
          <w:rFonts w:hint="eastAsia"/>
        </w:rPr>
        <w:t>对不合格地方进行修改。</w:t>
      </w:r>
      <w:r>
        <w:rPr>
          <w:rFonts w:hint="eastAsia"/>
        </w:rPr>
        <w:t>  </w:t>
      </w:r>
    </w:p>
    <w:p w14:paraId="3B85584D" w14:textId="77777777" w:rsidR="00C92A56" w:rsidRDefault="00C92A56">
      <w:pPr>
        <w:spacing w:line="360" w:lineRule="auto"/>
        <w:ind w:firstLineChars="200" w:firstLine="420"/>
        <w:rPr>
          <w:rFonts w:hint="eastAsia"/>
        </w:rPr>
      </w:pPr>
      <w:r>
        <w:rPr>
          <w:rFonts w:hint="eastAsia"/>
        </w:rPr>
        <w:t xml:space="preserve">4. </w:t>
      </w:r>
      <w:r>
        <w:rPr>
          <w:rFonts w:hint="eastAsia"/>
        </w:rPr>
        <w:t>如甲方按本合同规定时间付款，则本合同的相关作品、程序、文件属甲方所有。</w:t>
      </w:r>
    </w:p>
    <w:p w14:paraId="05995599" w14:textId="77777777" w:rsidR="00C92A56" w:rsidRDefault="00C92A56">
      <w:pPr>
        <w:spacing w:line="360" w:lineRule="auto"/>
        <w:ind w:firstLineChars="200" w:firstLine="420"/>
        <w:rPr>
          <w:rFonts w:hint="eastAsia"/>
        </w:rPr>
      </w:pPr>
      <w:r>
        <w:rPr>
          <w:rFonts w:hint="eastAsia"/>
        </w:rPr>
        <w:t xml:space="preserve">5. </w:t>
      </w:r>
      <w:r>
        <w:rPr>
          <w:rFonts w:hint="eastAsia"/>
        </w:rPr>
        <w:t>乙方不承诺在“越狱”设备上正确运行。</w:t>
      </w:r>
      <w:r>
        <w:rPr>
          <w:rFonts w:hint="eastAsia"/>
        </w:rPr>
        <w:t> </w:t>
      </w:r>
    </w:p>
    <w:p w14:paraId="667576F7" w14:textId="77777777" w:rsidR="00C92A56" w:rsidRDefault="00C92A56">
      <w:pPr>
        <w:spacing w:line="360" w:lineRule="auto"/>
        <w:ind w:firstLineChars="200" w:firstLine="420"/>
        <w:rPr>
          <w:rFonts w:hint="eastAsia"/>
        </w:rPr>
      </w:pPr>
      <w:r>
        <w:rPr>
          <w:rFonts w:hint="eastAsia"/>
        </w:rPr>
        <w:t xml:space="preserve">6. </w:t>
      </w:r>
      <w:r>
        <w:rPr>
          <w:rFonts w:hint="eastAsia"/>
        </w:rPr>
        <w:t>乙方须免费在一年内为甲方免费提供技术咨询服务、技术支持，确保甲方应用程序访问畅通；并</w:t>
      </w:r>
      <w:r>
        <w:rPr>
          <w:rFonts w:hint="eastAsia"/>
        </w:rPr>
        <w:t>    </w:t>
      </w:r>
      <w:r>
        <w:rPr>
          <w:rFonts w:hint="eastAsia"/>
        </w:rPr>
        <w:t>在一年内帮助甲方免费确保</w:t>
      </w:r>
      <w:r>
        <w:rPr>
          <w:rFonts w:hint="eastAsia"/>
        </w:rPr>
        <w:t>APP</w:t>
      </w:r>
      <w:r>
        <w:rPr>
          <w:rFonts w:hint="eastAsia"/>
        </w:rPr>
        <w:t>功能正常以及页面正常等。</w:t>
      </w:r>
      <w:r>
        <w:rPr>
          <w:rFonts w:hint="eastAsia"/>
        </w:rPr>
        <w:t> </w:t>
      </w:r>
    </w:p>
    <w:p w14:paraId="4361DE43" w14:textId="77777777" w:rsidR="00C92A56" w:rsidRDefault="00C92A56">
      <w:pPr>
        <w:spacing w:line="360" w:lineRule="auto"/>
        <w:ind w:firstLineChars="200" w:firstLine="420"/>
        <w:rPr>
          <w:rFonts w:hint="eastAsia"/>
        </w:rPr>
      </w:pPr>
      <w:r>
        <w:rPr>
          <w:rFonts w:hint="eastAsia"/>
        </w:rPr>
        <w:t xml:space="preserve">7. </w:t>
      </w:r>
      <w:r>
        <w:rPr>
          <w:rFonts w:hint="eastAsia"/>
        </w:rPr>
        <w:t>乙方对甲方提供的文字及图片资料中所涉及的包括知识产权在内的一切法律问题不承担任何法律</w:t>
      </w:r>
    </w:p>
    <w:p w14:paraId="1C9885D6" w14:textId="77777777" w:rsidR="00C92A56" w:rsidRDefault="00C92A56">
      <w:pPr>
        <w:spacing w:line="360" w:lineRule="auto"/>
        <w:rPr>
          <w:rFonts w:hint="eastAsia"/>
        </w:rPr>
      </w:pPr>
      <w:r>
        <w:rPr>
          <w:rFonts w:hint="eastAsia"/>
        </w:rPr>
        <w:t>责任。</w:t>
      </w:r>
      <w:r>
        <w:rPr>
          <w:rFonts w:hint="eastAsia"/>
        </w:rPr>
        <w:t> </w:t>
      </w:r>
    </w:p>
    <w:p w14:paraId="22531FE3" w14:textId="77777777" w:rsidR="00C92A56" w:rsidRDefault="00C92A56">
      <w:pPr>
        <w:spacing w:line="360" w:lineRule="auto"/>
        <w:rPr>
          <w:rFonts w:hint="eastAsia"/>
        </w:rPr>
      </w:pPr>
      <w:r>
        <w:rPr>
          <w:rFonts w:hint="eastAsia"/>
        </w:rPr>
        <w:t xml:space="preserve">    8. </w:t>
      </w:r>
      <w:r>
        <w:rPr>
          <w:rFonts w:hint="eastAsia"/>
        </w:rPr>
        <w:t>乙方不得未经甲方允许将甲方的营业数据及所提供的任何资料、项目创意、项目整个文件以任</w:t>
      </w:r>
    </w:p>
    <w:p w14:paraId="69FB0355" w14:textId="77777777" w:rsidR="00C92A56" w:rsidRDefault="00C92A56">
      <w:pPr>
        <w:spacing w:line="360" w:lineRule="auto"/>
        <w:rPr>
          <w:rFonts w:hint="eastAsia"/>
        </w:rPr>
      </w:pPr>
      <w:r>
        <w:rPr>
          <w:rFonts w:hint="eastAsia"/>
        </w:rPr>
        <w:t>何方式透露给第三方。</w:t>
      </w:r>
      <w:r>
        <w:rPr>
          <w:rFonts w:hint="eastAsia"/>
        </w:rPr>
        <w:t>  </w:t>
      </w:r>
    </w:p>
    <w:p w14:paraId="5DBBB2BD" w14:textId="77777777" w:rsidR="00C92A56" w:rsidRDefault="00C92A56">
      <w:pPr>
        <w:spacing w:line="480" w:lineRule="auto"/>
        <w:rPr>
          <w:rFonts w:hint="eastAsia"/>
          <w:sz w:val="24"/>
          <w:szCs w:val="32"/>
        </w:rPr>
      </w:pPr>
      <w:r>
        <w:rPr>
          <w:rFonts w:hint="eastAsia"/>
        </w:rPr>
        <w:t xml:space="preserve">   </w:t>
      </w:r>
      <w:r>
        <w:rPr>
          <w:rFonts w:hint="eastAsia"/>
          <w:sz w:val="24"/>
          <w:szCs w:val="32"/>
        </w:rPr>
        <w:t xml:space="preserve"> </w:t>
      </w:r>
    </w:p>
    <w:p w14:paraId="04C4D4DB" w14:textId="77777777" w:rsidR="00C92A56" w:rsidRDefault="00C92A56">
      <w:pPr>
        <w:spacing w:line="480" w:lineRule="auto"/>
        <w:rPr>
          <w:rFonts w:hint="eastAsia"/>
          <w:b/>
          <w:bCs/>
        </w:rPr>
      </w:pPr>
      <w:r>
        <w:rPr>
          <w:rFonts w:hint="eastAsia"/>
          <w:b/>
          <w:bCs/>
          <w:sz w:val="24"/>
          <w:szCs w:val="32"/>
        </w:rPr>
        <w:t xml:space="preserve">    </w:t>
      </w:r>
      <w:r>
        <w:rPr>
          <w:rFonts w:hint="eastAsia"/>
          <w:b/>
          <w:bCs/>
          <w:sz w:val="24"/>
          <w:szCs w:val="32"/>
        </w:rPr>
        <w:t>六、</w:t>
      </w:r>
      <w:r>
        <w:rPr>
          <w:rFonts w:hint="eastAsia"/>
          <w:b/>
          <w:bCs/>
          <w:sz w:val="24"/>
          <w:szCs w:val="32"/>
        </w:rPr>
        <w:t> </w:t>
      </w:r>
      <w:r>
        <w:rPr>
          <w:rFonts w:hint="eastAsia"/>
          <w:b/>
          <w:bCs/>
          <w:sz w:val="24"/>
          <w:szCs w:val="32"/>
        </w:rPr>
        <w:t>交付、验收事宜：</w:t>
      </w:r>
      <w:r>
        <w:rPr>
          <w:rFonts w:hint="eastAsia"/>
          <w:b/>
          <w:bCs/>
          <w:sz w:val="24"/>
          <w:szCs w:val="32"/>
        </w:rPr>
        <w:t> </w:t>
      </w:r>
    </w:p>
    <w:p w14:paraId="0E268105" w14:textId="77777777" w:rsidR="00C92A56" w:rsidRDefault="00C92A56">
      <w:pPr>
        <w:spacing w:line="360" w:lineRule="auto"/>
        <w:ind w:firstLineChars="200" w:firstLine="420"/>
        <w:rPr>
          <w:rFonts w:hint="eastAsia"/>
        </w:rPr>
      </w:pPr>
      <w:r>
        <w:rPr>
          <w:rFonts w:hint="eastAsia"/>
        </w:rPr>
        <w:t>乙方自合同生效日</w:t>
      </w:r>
      <w:r>
        <w:rPr>
          <w:rFonts w:hint="eastAsia"/>
          <w:u w:val="single"/>
        </w:rPr>
        <w:t>        </w:t>
      </w:r>
      <w:r>
        <w:rPr>
          <w:rFonts w:hint="eastAsia"/>
        </w:rPr>
        <w:t>个工作日之内必须按甲乙双方确认的方案完成整个项目的开发工作并交付甲方验收及将</w:t>
      </w:r>
      <w:r>
        <w:rPr>
          <w:rFonts w:hint="eastAsia"/>
        </w:rPr>
        <w:t>APP</w:t>
      </w:r>
      <w:r>
        <w:rPr>
          <w:rFonts w:hint="eastAsia"/>
        </w:rPr>
        <w:t>投入试运行。</w:t>
      </w:r>
    </w:p>
    <w:p w14:paraId="76305DC7" w14:textId="77777777" w:rsidR="00C92A56" w:rsidRDefault="00C92A56">
      <w:pPr>
        <w:spacing w:line="360" w:lineRule="auto"/>
        <w:ind w:firstLineChars="200" w:firstLine="420"/>
        <w:rPr>
          <w:rFonts w:hint="eastAsia"/>
        </w:rPr>
      </w:pPr>
      <w:r>
        <w:rPr>
          <w:rFonts w:hint="eastAsia"/>
        </w:rPr>
        <w:t> 1</w:t>
      </w:r>
      <w:r>
        <w:rPr>
          <w:rFonts w:hint="eastAsia"/>
        </w:rPr>
        <w:t>、</w:t>
      </w:r>
      <w:r>
        <w:rPr>
          <w:rFonts w:hint="eastAsia"/>
        </w:rPr>
        <w:t> </w:t>
      </w:r>
      <w:r>
        <w:rPr>
          <w:rFonts w:hint="eastAsia"/>
        </w:rPr>
        <w:t>验收标准有以下几条：</w:t>
      </w:r>
      <w:r>
        <w:rPr>
          <w:rFonts w:hint="eastAsia"/>
        </w:rPr>
        <w:t>  </w:t>
      </w:r>
    </w:p>
    <w:p w14:paraId="388A87A4" w14:textId="77777777" w:rsidR="00C92A56" w:rsidRDefault="00C92A56">
      <w:pPr>
        <w:spacing w:line="360" w:lineRule="auto"/>
        <w:rPr>
          <w:rFonts w:hint="eastAsia"/>
        </w:rPr>
      </w:pPr>
      <w:r>
        <w:rPr>
          <w:rFonts w:hint="eastAsia"/>
        </w:rPr>
        <w:t xml:space="preserve">    </w:t>
      </w:r>
      <w:r>
        <w:rPr>
          <w:rFonts w:hint="eastAsia"/>
        </w:rPr>
        <w:t>（</w:t>
      </w:r>
      <w:r>
        <w:rPr>
          <w:rFonts w:hint="eastAsia"/>
        </w:rPr>
        <w:t>1</w:t>
      </w:r>
      <w:r>
        <w:rPr>
          <w:rFonts w:hint="eastAsia"/>
        </w:rPr>
        <w:t>）甲乙双方验收时，甲方按照需求标定的指标验收，没有指标的以运行甲方测试数据结果的正确与否为依据。</w:t>
      </w:r>
    </w:p>
    <w:p w14:paraId="35826B3B" w14:textId="77777777" w:rsidR="00C92A56" w:rsidRDefault="00C92A56">
      <w:pPr>
        <w:spacing w:line="360" w:lineRule="auto"/>
        <w:rPr>
          <w:rFonts w:hint="eastAsia"/>
        </w:rPr>
      </w:pPr>
      <w:r>
        <w:rPr>
          <w:rFonts w:hint="eastAsia"/>
        </w:rPr>
        <w:t xml:space="preserve">    </w:t>
      </w:r>
      <w:r>
        <w:rPr>
          <w:rFonts w:hint="eastAsia"/>
        </w:rPr>
        <w:t>（</w:t>
      </w:r>
      <w:r>
        <w:rPr>
          <w:rFonts w:hint="eastAsia"/>
        </w:rPr>
        <w:t>2</w:t>
      </w:r>
      <w:r>
        <w:rPr>
          <w:rFonts w:hint="eastAsia"/>
        </w:rPr>
        <w:t>）乙方完成软件开发工作后，甲方应在三日内组织验收。甲方超过七日不验收，视为验收合格、通过。</w:t>
      </w:r>
    </w:p>
    <w:p w14:paraId="6758894D" w14:textId="77777777" w:rsidR="00C92A56" w:rsidRDefault="00C92A56">
      <w:pPr>
        <w:spacing w:line="480" w:lineRule="auto"/>
        <w:rPr>
          <w:rFonts w:hint="eastAsia"/>
          <w:sz w:val="28"/>
          <w:szCs w:val="36"/>
        </w:rPr>
      </w:pPr>
      <w:r>
        <w:rPr>
          <w:rFonts w:hint="eastAsia"/>
          <w:sz w:val="22"/>
          <w:szCs w:val="28"/>
        </w:rPr>
        <w:t xml:space="preserve">   </w:t>
      </w:r>
      <w:r>
        <w:rPr>
          <w:rFonts w:hint="eastAsia"/>
          <w:sz w:val="28"/>
          <w:szCs w:val="36"/>
        </w:rPr>
        <w:t xml:space="preserve"> </w:t>
      </w:r>
      <w:r>
        <w:rPr>
          <w:rFonts w:hint="eastAsia"/>
          <w:b/>
          <w:bCs/>
          <w:sz w:val="24"/>
          <w:szCs w:val="32"/>
        </w:rPr>
        <w:t>七</w:t>
      </w:r>
      <w:r>
        <w:rPr>
          <w:rFonts w:hint="eastAsia"/>
          <w:b/>
          <w:bCs/>
          <w:sz w:val="24"/>
          <w:szCs w:val="32"/>
        </w:rPr>
        <w:t xml:space="preserve"> </w:t>
      </w:r>
      <w:r>
        <w:rPr>
          <w:rFonts w:hint="eastAsia"/>
          <w:b/>
          <w:bCs/>
          <w:sz w:val="24"/>
          <w:szCs w:val="32"/>
        </w:rPr>
        <w:t>、知识产权双方约定</w:t>
      </w:r>
      <w:r>
        <w:rPr>
          <w:rFonts w:hint="eastAsia"/>
          <w:sz w:val="24"/>
          <w:szCs w:val="32"/>
        </w:rPr>
        <w:t> </w:t>
      </w:r>
    </w:p>
    <w:p w14:paraId="4A984B21" w14:textId="77777777" w:rsidR="00C92A56" w:rsidRDefault="00C92A56">
      <w:pPr>
        <w:spacing w:line="360" w:lineRule="auto"/>
        <w:rPr>
          <w:rFonts w:hint="eastAsia"/>
        </w:rPr>
      </w:pPr>
      <w:r>
        <w:rPr>
          <w:rFonts w:hint="eastAsia"/>
        </w:rPr>
        <w:t xml:space="preserve">    1</w:t>
      </w:r>
      <w:r>
        <w:rPr>
          <w:rFonts w:hint="eastAsia"/>
        </w:rPr>
        <w:t>、甲方对其提供的相关元素的知识产权负责。</w:t>
      </w:r>
      <w:r>
        <w:rPr>
          <w:rFonts w:hint="eastAsia"/>
        </w:rPr>
        <w:t> </w:t>
      </w:r>
    </w:p>
    <w:p w14:paraId="4F870A01" w14:textId="77777777" w:rsidR="00C92A56" w:rsidRDefault="00C92A56">
      <w:pPr>
        <w:spacing w:line="360" w:lineRule="auto"/>
        <w:ind w:firstLineChars="200" w:firstLine="420"/>
        <w:rPr>
          <w:rFonts w:hint="eastAsia"/>
        </w:rPr>
      </w:pPr>
      <w:r>
        <w:rPr>
          <w:rFonts w:hint="eastAsia"/>
        </w:rPr>
        <w:t>2</w:t>
      </w:r>
      <w:r>
        <w:rPr>
          <w:rFonts w:hint="eastAsia"/>
        </w:rPr>
        <w:t>、甲方付清应付乙方的全部款项后，甲方正式独立享有本</w:t>
      </w:r>
      <w:r>
        <w:rPr>
          <w:rFonts w:hint="eastAsia"/>
        </w:rPr>
        <w:t>APP</w:t>
      </w:r>
      <w:r>
        <w:rPr>
          <w:rFonts w:hint="eastAsia"/>
        </w:rPr>
        <w:t>项目的全部所有权。</w:t>
      </w:r>
      <w:r>
        <w:rPr>
          <w:rFonts w:hint="eastAsia"/>
        </w:rPr>
        <w:t> </w:t>
      </w:r>
    </w:p>
    <w:p w14:paraId="0A979A1D" w14:textId="77777777" w:rsidR="00C92A56" w:rsidRDefault="00C92A56">
      <w:pPr>
        <w:spacing w:line="480" w:lineRule="auto"/>
        <w:ind w:firstLineChars="200" w:firstLine="482"/>
        <w:rPr>
          <w:rFonts w:hint="eastAsia"/>
          <w:b/>
          <w:bCs/>
          <w:sz w:val="24"/>
          <w:szCs w:val="32"/>
        </w:rPr>
      </w:pPr>
      <w:r>
        <w:rPr>
          <w:rFonts w:hint="eastAsia"/>
          <w:b/>
          <w:bCs/>
          <w:sz w:val="24"/>
          <w:szCs w:val="32"/>
        </w:rPr>
        <w:t>八</w:t>
      </w:r>
      <w:r>
        <w:rPr>
          <w:rFonts w:hint="eastAsia"/>
          <w:b/>
          <w:bCs/>
          <w:sz w:val="24"/>
          <w:szCs w:val="32"/>
        </w:rPr>
        <w:t xml:space="preserve"> </w:t>
      </w:r>
      <w:r>
        <w:rPr>
          <w:rFonts w:hint="eastAsia"/>
          <w:b/>
          <w:bCs/>
          <w:sz w:val="24"/>
          <w:szCs w:val="32"/>
        </w:rPr>
        <w:t>、保密条款</w:t>
      </w:r>
      <w:r>
        <w:rPr>
          <w:rFonts w:hint="eastAsia"/>
          <w:b/>
          <w:bCs/>
          <w:sz w:val="24"/>
          <w:szCs w:val="32"/>
        </w:rPr>
        <w:t> </w:t>
      </w:r>
    </w:p>
    <w:p w14:paraId="75000487" w14:textId="77777777" w:rsidR="00C92A56" w:rsidRDefault="00C92A56">
      <w:pPr>
        <w:spacing w:line="360" w:lineRule="auto"/>
        <w:ind w:firstLineChars="200" w:firstLine="420"/>
        <w:rPr>
          <w:rFonts w:hint="eastAsia"/>
        </w:rPr>
      </w:pPr>
      <w:r>
        <w:rPr>
          <w:rFonts w:hint="eastAsia"/>
        </w:rPr>
        <w:t>甲乙双方应对在履约过程中获悉的对方之商业秘密及技术秘密承担保密义务，该保密义务不受本合</w:t>
      </w:r>
      <w:r>
        <w:rPr>
          <w:rFonts w:hint="eastAsia"/>
        </w:rPr>
        <w:t> </w:t>
      </w:r>
      <w:r>
        <w:rPr>
          <w:rFonts w:hint="eastAsia"/>
        </w:rPr>
        <w:t>同期限的限制。未经对方许可，任何一方不得私自复制出售或以任何形式泄露给第三方。</w:t>
      </w:r>
      <w:r>
        <w:rPr>
          <w:rFonts w:hint="eastAsia"/>
        </w:rPr>
        <w:t> </w:t>
      </w:r>
    </w:p>
    <w:p w14:paraId="1CBA9F83" w14:textId="77777777" w:rsidR="00C92A56" w:rsidRDefault="00C92A56">
      <w:pPr>
        <w:spacing w:line="480" w:lineRule="auto"/>
        <w:ind w:firstLineChars="200" w:firstLine="482"/>
        <w:rPr>
          <w:rFonts w:hint="eastAsia"/>
          <w:b/>
          <w:bCs/>
          <w:sz w:val="24"/>
          <w:szCs w:val="32"/>
        </w:rPr>
      </w:pPr>
      <w:r>
        <w:rPr>
          <w:rFonts w:hint="eastAsia"/>
          <w:b/>
          <w:bCs/>
          <w:sz w:val="24"/>
          <w:szCs w:val="32"/>
        </w:rPr>
        <w:t>九</w:t>
      </w:r>
      <w:r>
        <w:rPr>
          <w:rFonts w:hint="eastAsia"/>
          <w:b/>
          <w:bCs/>
          <w:sz w:val="24"/>
          <w:szCs w:val="32"/>
        </w:rPr>
        <w:t xml:space="preserve"> </w:t>
      </w:r>
      <w:r>
        <w:rPr>
          <w:rFonts w:hint="eastAsia"/>
          <w:b/>
          <w:bCs/>
          <w:sz w:val="24"/>
          <w:szCs w:val="32"/>
        </w:rPr>
        <w:t>、系统维护</w:t>
      </w:r>
      <w:r>
        <w:rPr>
          <w:rFonts w:hint="eastAsia"/>
          <w:b/>
          <w:bCs/>
          <w:sz w:val="24"/>
          <w:szCs w:val="32"/>
        </w:rPr>
        <w:t> </w:t>
      </w:r>
    </w:p>
    <w:p w14:paraId="3E8630CB" w14:textId="77777777" w:rsidR="00C92A56" w:rsidRDefault="00C92A56">
      <w:pPr>
        <w:spacing w:line="360" w:lineRule="auto"/>
        <w:rPr>
          <w:rFonts w:hint="eastAsia"/>
        </w:rPr>
      </w:pPr>
      <w:r>
        <w:rPr>
          <w:rFonts w:hint="eastAsia"/>
        </w:rPr>
        <w:t xml:space="preserve">    1</w:t>
      </w:r>
      <w:r>
        <w:rPr>
          <w:rFonts w:hint="eastAsia"/>
        </w:rPr>
        <w:t>、乙方指导甲方的前期准备工作，并对甲方的相关员工免费进行系统基本功能使用培训，确保其能够正确无误的使用</w:t>
      </w:r>
      <w:r>
        <w:rPr>
          <w:rFonts w:hint="eastAsia"/>
        </w:rPr>
        <w:t>APP</w:t>
      </w:r>
      <w:r>
        <w:rPr>
          <w:rFonts w:hint="eastAsia"/>
        </w:rPr>
        <w:t>各项系统功能。</w:t>
      </w:r>
      <w:r>
        <w:rPr>
          <w:rFonts w:hint="eastAsia"/>
        </w:rPr>
        <w:t> </w:t>
      </w:r>
    </w:p>
    <w:p w14:paraId="3D0AAB2C" w14:textId="77777777" w:rsidR="00C92A56" w:rsidRDefault="00C92A56">
      <w:pPr>
        <w:spacing w:line="360" w:lineRule="auto"/>
        <w:rPr>
          <w:rFonts w:hint="eastAsia"/>
          <w:u w:val="single"/>
        </w:rPr>
      </w:pPr>
      <w:r>
        <w:rPr>
          <w:rFonts w:hint="eastAsia"/>
        </w:rPr>
        <w:t xml:space="preserve">    2</w:t>
      </w:r>
      <w:r>
        <w:rPr>
          <w:rFonts w:hint="eastAsia"/>
        </w:rPr>
        <w:t>、系统维护服务：系统维护服务期由系统交付使用之日起计</w:t>
      </w:r>
      <w:r>
        <w:rPr>
          <w:rFonts w:hint="eastAsia"/>
          <w:u w:val="single"/>
        </w:rPr>
        <w:t>1</w:t>
      </w:r>
      <w:r>
        <w:rPr>
          <w:rFonts w:hint="eastAsia"/>
        </w:rPr>
        <w:t>年内，</w:t>
      </w:r>
      <w:r>
        <w:t>蓝色风暴科技将为用户提供免费服务，</w:t>
      </w:r>
      <w:r>
        <w:rPr>
          <w:rFonts w:hint="eastAsia"/>
        </w:rPr>
        <w:t>如果甲方委托乙方</w:t>
      </w:r>
      <w:r>
        <w:rPr>
          <w:rFonts w:hint="eastAsia"/>
          <w:u w:val="single"/>
        </w:rPr>
        <w:t>1</w:t>
      </w:r>
      <w:r>
        <w:t>年以后网络维护费用为</w:t>
      </w:r>
      <w:r>
        <w:rPr>
          <w:rFonts w:hint="eastAsia"/>
        </w:rPr>
        <w:t>APP</w:t>
      </w:r>
      <w:r>
        <w:rPr>
          <w:rFonts w:hint="eastAsia"/>
        </w:rPr>
        <w:t>开发</w:t>
      </w:r>
      <w:r>
        <w:t>费用的</w:t>
      </w:r>
      <w:r>
        <w:rPr>
          <w:rFonts w:hint="eastAsia"/>
          <w:u w:val="single"/>
        </w:rPr>
        <w:t xml:space="preserve">      </w:t>
      </w:r>
      <w:r>
        <w:t>%</w:t>
      </w:r>
      <w:r>
        <w:rPr>
          <w:rFonts w:hint="eastAsia"/>
        </w:rPr>
        <w:t xml:space="preserve"> ,</w:t>
      </w:r>
      <w:r>
        <w:rPr>
          <w:rFonts w:hint="eastAsia"/>
        </w:rPr>
        <w:t>共计</w:t>
      </w:r>
      <w:r>
        <w:rPr>
          <w:rFonts w:hint="eastAsia"/>
          <w:u w:val="single"/>
        </w:rPr>
        <w:t xml:space="preserve">       </w:t>
      </w:r>
      <w:r>
        <w:rPr>
          <w:rFonts w:hint="eastAsia"/>
        </w:rPr>
        <w:t>元</w:t>
      </w:r>
      <w:r>
        <w:t>。至</w:t>
      </w:r>
      <w:r>
        <w:rPr>
          <w:rFonts w:hint="eastAsia"/>
        </w:rPr>
        <w:t>APP</w:t>
      </w:r>
      <w:r>
        <w:t>交付贵公司正式运行当日起一年有效期内享受免费</w:t>
      </w:r>
      <w:r>
        <w:rPr>
          <w:rFonts w:hint="eastAsia"/>
        </w:rPr>
        <w:t>网络维护</w:t>
      </w:r>
      <w:r>
        <w:t>服务</w:t>
      </w:r>
      <w:r>
        <w:rPr>
          <w:rFonts w:hint="eastAsia"/>
        </w:rPr>
        <w:t>。</w:t>
      </w:r>
    </w:p>
    <w:p w14:paraId="5D557F24" w14:textId="77777777" w:rsidR="00C92A56" w:rsidRDefault="00C92A56">
      <w:pPr>
        <w:spacing w:line="480" w:lineRule="auto"/>
        <w:ind w:firstLineChars="200" w:firstLine="482"/>
        <w:rPr>
          <w:rFonts w:hint="eastAsia"/>
          <w:b/>
          <w:bCs/>
          <w:sz w:val="24"/>
          <w:szCs w:val="32"/>
        </w:rPr>
      </w:pPr>
      <w:r>
        <w:rPr>
          <w:rFonts w:hint="eastAsia"/>
          <w:b/>
          <w:bCs/>
          <w:sz w:val="24"/>
          <w:szCs w:val="32"/>
        </w:rPr>
        <w:t>十、违约责任</w:t>
      </w:r>
    </w:p>
    <w:p w14:paraId="33FB5ED9" w14:textId="77777777" w:rsidR="00C92A56" w:rsidRDefault="00C92A56">
      <w:pPr>
        <w:spacing w:line="480" w:lineRule="auto"/>
        <w:ind w:firstLineChars="200" w:firstLine="420"/>
        <w:rPr>
          <w:rFonts w:hint="eastAsia"/>
        </w:rPr>
      </w:pPr>
      <w:r>
        <w:rPr>
          <w:rFonts w:hint="eastAsia"/>
        </w:rPr>
        <w:t xml:space="preserve">1. </w:t>
      </w:r>
      <w:r>
        <w:rPr>
          <w:rFonts w:hint="eastAsia"/>
        </w:rPr>
        <w:t>任何一方不履行或不妥善履行本协议下任何条款被视作违约，守约方有权要求：</w:t>
      </w:r>
    </w:p>
    <w:p w14:paraId="4D726B58" w14:textId="77777777" w:rsidR="00C92A56" w:rsidRDefault="00C92A56">
      <w:pPr>
        <w:spacing w:line="480" w:lineRule="auto"/>
        <w:ind w:firstLineChars="200" w:firstLine="420"/>
        <w:rPr>
          <w:rFonts w:hint="eastAsia"/>
        </w:rPr>
      </w:pPr>
      <w:r>
        <w:rPr>
          <w:rFonts w:hint="eastAsia"/>
        </w:rPr>
        <w:t xml:space="preserve">2. </w:t>
      </w:r>
      <w:r>
        <w:rPr>
          <w:rFonts w:hint="eastAsia"/>
        </w:rPr>
        <w:t>违约方赔偿另一方因违约而造成的一切经济损失。</w:t>
      </w:r>
    </w:p>
    <w:p w14:paraId="398CF7DE" w14:textId="77777777" w:rsidR="00C92A56" w:rsidRDefault="00C92A56">
      <w:pPr>
        <w:spacing w:line="480" w:lineRule="auto"/>
        <w:ind w:firstLineChars="200" w:firstLine="420"/>
        <w:rPr>
          <w:rFonts w:hint="eastAsia"/>
        </w:rPr>
      </w:pPr>
      <w:r>
        <w:rPr>
          <w:rFonts w:hint="eastAsia"/>
        </w:rPr>
        <w:t xml:space="preserve">3. </w:t>
      </w:r>
      <w:r>
        <w:rPr>
          <w:rFonts w:hint="eastAsia"/>
        </w:rPr>
        <w:t>本协议对违约责任另有约定的，从其约定。</w:t>
      </w:r>
    </w:p>
    <w:p w14:paraId="700DE4E0" w14:textId="77777777" w:rsidR="00C92A56" w:rsidRDefault="00C92A56">
      <w:pPr>
        <w:spacing w:line="480" w:lineRule="auto"/>
        <w:ind w:firstLineChars="200" w:firstLine="482"/>
        <w:rPr>
          <w:rFonts w:hint="eastAsia"/>
          <w:b/>
          <w:bCs/>
          <w:sz w:val="24"/>
          <w:szCs w:val="32"/>
        </w:rPr>
      </w:pPr>
    </w:p>
    <w:p w14:paraId="60124E6C" w14:textId="77777777" w:rsidR="00C92A56" w:rsidRDefault="00C92A56">
      <w:pPr>
        <w:spacing w:line="480" w:lineRule="auto"/>
        <w:ind w:firstLineChars="200" w:firstLine="482"/>
        <w:rPr>
          <w:rFonts w:hint="eastAsia"/>
          <w:b/>
          <w:bCs/>
          <w:sz w:val="24"/>
          <w:szCs w:val="32"/>
        </w:rPr>
      </w:pPr>
    </w:p>
    <w:p w14:paraId="3957788D" w14:textId="77777777" w:rsidR="00C92A56" w:rsidRDefault="00C92A56">
      <w:pPr>
        <w:spacing w:line="480" w:lineRule="auto"/>
        <w:ind w:firstLineChars="200" w:firstLine="482"/>
        <w:rPr>
          <w:rFonts w:hint="eastAsia"/>
          <w:b/>
          <w:bCs/>
          <w:sz w:val="24"/>
          <w:szCs w:val="32"/>
        </w:rPr>
      </w:pPr>
      <w:r>
        <w:rPr>
          <w:rFonts w:hint="eastAsia"/>
          <w:b/>
          <w:bCs/>
          <w:sz w:val="24"/>
          <w:szCs w:val="32"/>
        </w:rPr>
        <w:t>十一、不可抗力</w:t>
      </w:r>
    </w:p>
    <w:p w14:paraId="6BB8819A" w14:textId="77777777" w:rsidR="00C92A56" w:rsidRDefault="00C92A56">
      <w:pPr>
        <w:spacing w:line="360" w:lineRule="auto"/>
        <w:ind w:firstLineChars="200" w:firstLine="420"/>
        <w:rPr>
          <w:rFonts w:hint="eastAsia"/>
        </w:rPr>
      </w:pPr>
      <w:r>
        <w:rPr>
          <w:rFonts w:hint="eastAsia"/>
        </w:rPr>
        <w:t xml:space="preserve">1. </w:t>
      </w:r>
      <w:r>
        <w:rPr>
          <w:rFonts w:hint="eastAsia"/>
        </w:rPr>
        <w:t>不可抗力指双方在订立合同时不能预见、对其发生后果不能避免且不能克服的事件。鉴于网站所具有之特殊性质，不可抗力亦包括黑客攻击、计算机病毒侵入和发作、电信部门技术调整导致之影响、因政府管制而造成的暂时性关闭等在内的任何影响网络正常经营之情形。</w:t>
      </w:r>
    </w:p>
    <w:p w14:paraId="2050DC9F" w14:textId="77777777" w:rsidR="00C92A56" w:rsidRDefault="00C92A56">
      <w:pPr>
        <w:spacing w:line="360" w:lineRule="auto"/>
        <w:ind w:firstLineChars="200" w:firstLine="420"/>
        <w:rPr>
          <w:rFonts w:hint="eastAsia"/>
        </w:rPr>
      </w:pPr>
      <w:r>
        <w:rPr>
          <w:rFonts w:hint="eastAsia"/>
        </w:rPr>
        <w:t xml:space="preserve">2. </w:t>
      </w:r>
      <w:r>
        <w:rPr>
          <w:rFonts w:hint="eastAsia"/>
        </w:rPr>
        <w:t>若由于不可抗力致使一方未能全部或部分履行协议，经书面通知另一方，本协议内受到影响之条款可在不能履行之期间及受影响之范围内终止履行。</w:t>
      </w:r>
    </w:p>
    <w:p w14:paraId="592C73FC" w14:textId="77777777" w:rsidR="00C92A56" w:rsidRDefault="00C92A56">
      <w:pPr>
        <w:spacing w:line="480" w:lineRule="auto"/>
        <w:rPr>
          <w:rFonts w:hint="eastAsia"/>
        </w:rPr>
      </w:pPr>
      <w:r>
        <w:rPr>
          <w:rFonts w:hint="eastAsia"/>
        </w:rPr>
        <w:t xml:space="preserve">    </w:t>
      </w:r>
      <w:r>
        <w:rPr>
          <w:rFonts w:hint="eastAsia"/>
          <w:b/>
          <w:bCs/>
          <w:sz w:val="24"/>
          <w:szCs w:val="32"/>
        </w:rPr>
        <w:t>十二、</w:t>
      </w:r>
      <w:r>
        <w:rPr>
          <w:rFonts w:hint="eastAsia"/>
          <w:b/>
          <w:bCs/>
          <w:sz w:val="24"/>
          <w:szCs w:val="32"/>
        </w:rPr>
        <w:t> </w:t>
      </w:r>
      <w:r>
        <w:rPr>
          <w:rFonts w:hint="eastAsia"/>
          <w:b/>
          <w:bCs/>
          <w:sz w:val="24"/>
          <w:szCs w:val="32"/>
        </w:rPr>
        <w:t>其他事项</w:t>
      </w:r>
      <w:r>
        <w:rPr>
          <w:rFonts w:hint="eastAsia"/>
          <w:b/>
          <w:bCs/>
          <w:sz w:val="24"/>
          <w:szCs w:val="32"/>
        </w:rPr>
        <w:t> </w:t>
      </w:r>
    </w:p>
    <w:p w14:paraId="196A7B8B" w14:textId="77777777" w:rsidR="00C92A56" w:rsidRDefault="00C92A56">
      <w:pPr>
        <w:spacing w:line="360" w:lineRule="auto"/>
        <w:ind w:firstLineChars="200" w:firstLine="420"/>
        <w:rPr>
          <w:rFonts w:hint="eastAsia"/>
        </w:rPr>
      </w:pPr>
      <w:r>
        <w:rPr>
          <w:rFonts w:hint="eastAsia"/>
        </w:rPr>
        <w:t>1</w:t>
      </w:r>
      <w:r>
        <w:rPr>
          <w:rFonts w:hint="eastAsia"/>
        </w:rPr>
        <w:t>、本合同有未完善之处，甲乙双方应友好协商解决。若双方协商仍解决不了，由人民法院裁决。</w:t>
      </w:r>
      <w:r>
        <w:rPr>
          <w:rFonts w:hint="eastAsia"/>
        </w:rPr>
        <w:t> </w:t>
      </w:r>
    </w:p>
    <w:p w14:paraId="251233AD" w14:textId="77777777" w:rsidR="00C92A56" w:rsidRDefault="00C92A56">
      <w:pPr>
        <w:spacing w:line="360" w:lineRule="auto"/>
        <w:ind w:firstLineChars="200" w:firstLine="420"/>
        <w:rPr>
          <w:rFonts w:hint="eastAsia"/>
        </w:rPr>
      </w:pPr>
      <w:r>
        <w:rPr>
          <w:rFonts w:hint="eastAsia"/>
        </w:rPr>
        <w:t>2</w:t>
      </w:r>
      <w:r>
        <w:rPr>
          <w:rFonts w:hint="eastAsia"/>
        </w:rPr>
        <w:t>、合同一式两份，由甲乙双方各持壹份，皆具同等法律效力，本合同于双方签字盖章后生效。</w:t>
      </w:r>
      <w:r>
        <w:rPr>
          <w:rFonts w:hint="eastAsia"/>
        </w:rPr>
        <w:t> </w:t>
      </w:r>
    </w:p>
    <w:p w14:paraId="465545D2" w14:textId="77777777" w:rsidR="00C92A56" w:rsidRDefault="00C92A56">
      <w:pPr>
        <w:spacing w:line="360" w:lineRule="auto"/>
        <w:ind w:firstLineChars="200" w:firstLine="420"/>
        <w:rPr>
          <w:rFonts w:hint="eastAsia"/>
        </w:rPr>
      </w:pPr>
      <w:r>
        <w:rPr>
          <w:rFonts w:hint="eastAsia"/>
        </w:rPr>
        <w:t>3</w:t>
      </w:r>
      <w:r>
        <w:rPr>
          <w:rFonts w:hint="eastAsia"/>
        </w:rPr>
        <w:t>、本合同期限为一年；期满后续约与否应由甲乙双方共同协商决定。</w:t>
      </w:r>
      <w:r>
        <w:rPr>
          <w:rFonts w:hint="eastAsia"/>
        </w:rPr>
        <w:t> </w:t>
      </w:r>
    </w:p>
    <w:p w14:paraId="50645830" w14:textId="77777777" w:rsidR="00C92A56" w:rsidRDefault="00C92A56">
      <w:pPr>
        <w:spacing w:line="360" w:lineRule="auto"/>
        <w:ind w:firstLineChars="200" w:firstLine="420"/>
        <w:rPr>
          <w:rFonts w:hint="eastAsia"/>
        </w:rPr>
      </w:pPr>
      <w:r>
        <w:rPr>
          <w:rFonts w:hint="eastAsia"/>
        </w:rPr>
        <w:t>4</w:t>
      </w:r>
      <w:r>
        <w:rPr>
          <w:rFonts w:hint="eastAsia"/>
        </w:rPr>
        <w:t>、本合同的任何附件，经双方共同确认将成为本合同的组成部分并具有同等法律效力。</w:t>
      </w:r>
      <w:r>
        <w:rPr>
          <w:rFonts w:hint="eastAsia"/>
        </w:rPr>
        <w:t> </w:t>
      </w:r>
    </w:p>
    <w:p w14:paraId="34980D8B" w14:textId="77777777" w:rsidR="00C92A56" w:rsidRDefault="00C92A56">
      <w:pPr>
        <w:spacing w:line="360" w:lineRule="auto"/>
        <w:rPr>
          <w:rFonts w:hint="eastAsia"/>
        </w:rPr>
      </w:pPr>
    </w:p>
    <w:p w14:paraId="484C5ABF" w14:textId="77777777" w:rsidR="00C92A56" w:rsidRDefault="00C92A56">
      <w:pPr>
        <w:spacing w:line="360" w:lineRule="auto"/>
        <w:rPr>
          <w:rFonts w:hint="eastAsia"/>
        </w:rPr>
      </w:pPr>
    </w:p>
    <w:p w14:paraId="344235A4" w14:textId="77777777" w:rsidR="00C92A56" w:rsidRDefault="00C92A56">
      <w:pPr>
        <w:spacing w:line="360" w:lineRule="auto"/>
        <w:rPr>
          <w:rFonts w:hint="eastAsia"/>
        </w:rPr>
      </w:pPr>
    </w:p>
    <w:p w14:paraId="6B10AFC3" w14:textId="77777777" w:rsidR="00C92A56" w:rsidRDefault="00C92A56">
      <w:pPr>
        <w:spacing w:line="480" w:lineRule="auto"/>
      </w:pPr>
      <w:r>
        <w:t xml:space="preserve">   </w:t>
      </w:r>
      <w:r>
        <w:t>甲</w:t>
      </w:r>
      <w:r>
        <w:t xml:space="preserve">    </w:t>
      </w:r>
      <w:r>
        <w:t>方：</w:t>
      </w:r>
      <w:r>
        <w:t xml:space="preserve">                          </w:t>
      </w:r>
      <w:r>
        <w:t>乙</w:t>
      </w:r>
      <w:r>
        <w:t xml:space="preserve">     </w:t>
      </w:r>
      <w:r>
        <w:t>方：</w:t>
      </w:r>
      <w:r w:rsidR="00B21D40">
        <w:t>XXXXX</w:t>
      </w:r>
      <w:r>
        <w:t>科技有限公司</w:t>
      </w:r>
    </w:p>
    <w:p w14:paraId="7A33CE36" w14:textId="77777777" w:rsidR="00C92A56" w:rsidRDefault="00C92A56">
      <w:pPr>
        <w:spacing w:line="480" w:lineRule="auto"/>
      </w:pPr>
      <w:r>
        <w:t xml:space="preserve">   </w:t>
      </w:r>
      <w:r>
        <w:t>地</w:t>
      </w:r>
      <w:r>
        <w:t xml:space="preserve">    </w:t>
      </w:r>
      <w:r>
        <w:t>址</w:t>
      </w:r>
      <w:r>
        <w:t xml:space="preserve">:                           </w:t>
      </w:r>
      <w:r>
        <w:t>地</w:t>
      </w:r>
      <w:r>
        <w:t xml:space="preserve">     </w:t>
      </w:r>
      <w:r>
        <w:t>址</w:t>
      </w:r>
      <w:r>
        <w:t xml:space="preserve">: </w:t>
      </w:r>
      <w:r>
        <w:rPr>
          <w:rFonts w:hint="eastAsia"/>
        </w:rPr>
        <w:t>成都市青羊区家园路大地新光华广场</w:t>
      </w:r>
      <w:r>
        <w:rPr>
          <w:rFonts w:hint="eastAsia"/>
        </w:rPr>
        <w:t>A2-1345</w:t>
      </w:r>
      <w:r>
        <w:rPr>
          <w:rFonts w:hint="eastAsia"/>
        </w:rPr>
        <w:t>号</w:t>
      </w:r>
    </w:p>
    <w:p w14:paraId="307AEFEB" w14:textId="77777777" w:rsidR="00C92A56" w:rsidRDefault="00C92A56">
      <w:pPr>
        <w:spacing w:line="480" w:lineRule="auto"/>
      </w:pPr>
      <w:r>
        <w:t xml:space="preserve">   </w:t>
      </w:r>
      <w:r>
        <w:t>代表签字：</w:t>
      </w:r>
      <w:r>
        <w:t xml:space="preserve">                          </w:t>
      </w:r>
      <w:r>
        <w:t>代表签字</w:t>
      </w:r>
      <w:r>
        <w:t xml:space="preserve">:  </w:t>
      </w:r>
    </w:p>
    <w:p w14:paraId="7752DF69" w14:textId="77777777" w:rsidR="00C92A56" w:rsidRDefault="00C92A56">
      <w:pPr>
        <w:spacing w:line="480" w:lineRule="auto"/>
      </w:pPr>
      <w:r>
        <w:t xml:space="preserve">   </w:t>
      </w:r>
      <w:r>
        <w:t>电</w:t>
      </w:r>
      <w:r>
        <w:t xml:space="preserve">  </w:t>
      </w:r>
      <w:r>
        <w:t>话：</w:t>
      </w:r>
      <w:r>
        <w:t xml:space="preserve">                            </w:t>
      </w:r>
      <w:r>
        <w:t>电</w:t>
      </w:r>
      <w:r>
        <w:t xml:space="preserve">   </w:t>
      </w:r>
      <w:r>
        <w:t>话</w:t>
      </w:r>
      <w:r>
        <w:t xml:space="preserve">:  </w:t>
      </w:r>
    </w:p>
    <w:p w14:paraId="4151C591" w14:textId="77777777" w:rsidR="00C92A56" w:rsidRDefault="00C92A56">
      <w:pPr>
        <w:spacing w:line="480" w:lineRule="auto"/>
        <w:rPr>
          <w:rFonts w:hint="eastAsia"/>
          <w:lang w:val="en-GB"/>
        </w:rPr>
      </w:pPr>
      <w:r>
        <w:t xml:space="preserve">   </w:t>
      </w:r>
      <w:r>
        <w:t>签订日期：</w:t>
      </w:r>
      <w:r>
        <w:t xml:space="preserve">                          </w:t>
      </w:r>
      <w:r>
        <w:t>签订日期</w:t>
      </w:r>
    </w:p>
    <w:sectPr w:rsidR="00C92A56">
      <w:headerReference w:type="default" r:id="rId7"/>
      <w:footerReference w:type="default" r:id="rId8"/>
      <w:pgSz w:w="11906" w:h="16838"/>
      <w:pgMar w:top="765" w:right="901" w:bottom="986" w:left="1145"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72A6" w14:textId="77777777" w:rsidR="00070A25" w:rsidRDefault="00070A25">
      <w:r>
        <w:separator/>
      </w:r>
    </w:p>
  </w:endnote>
  <w:endnote w:type="continuationSeparator" w:id="0">
    <w:p w14:paraId="68CE393E" w14:textId="77777777" w:rsidR="00070A25" w:rsidRDefault="0007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6AD6" w14:textId="77777777" w:rsidR="00C92A56" w:rsidRDefault="00C92A56">
    <w:pPr>
      <w:pStyle w:val="a5"/>
      <w:rPr>
        <w:rFonts w:hint="eastAsia"/>
        <w:sz w:val="22"/>
        <w:szCs w:val="22"/>
        <w:u w:val="single"/>
      </w:rPr>
    </w:pPr>
  </w:p>
  <w:p w14:paraId="652D383B" w14:textId="77777777" w:rsidR="00C92A56" w:rsidRDefault="00C92A56">
    <w:pPr>
      <w:pStyle w:val="a5"/>
      <w:rPr>
        <w:rFonts w:hint="eastAsia"/>
        <w:u w:val="single"/>
      </w:rPr>
    </w:pPr>
    <w:r>
      <w:rPr>
        <w:rFonts w:hint="eastAsia"/>
        <w:u w:val="single"/>
      </w:rPr>
      <w:t xml:space="preserve">                                                                                                                                                                 </w:t>
    </w:r>
  </w:p>
  <w:p w14:paraId="12D31AE2" w14:textId="77777777" w:rsidR="00C92A56" w:rsidRDefault="00C92A56">
    <w:pPr>
      <w:pStyle w:val="a5"/>
      <w:rPr>
        <w:rFonts w:hint="eastAsia"/>
      </w:rPr>
    </w:pPr>
    <w:r>
      <w:pict w14:anchorId="074AB99F">
        <v:shapetype id="_x0000_t202" coordsize="21600,21600" o:spt="202" path="m,l,21600r21600,l21600,xe">
          <v:stroke joinstyle="miter"/>
          <v:path gradientshapeok="t" o:connecttype="rect"/>
        </v:shapetype>
        <v:shape id="文本框5" o:spid="_x0000_s1025" type="#_x0000_t202" style="position:absolute;margin-left:0;margin-top:5.05pt;width:31.5pt;height:11.65pt;z-index:251657728;mso-wrap-style:none;mso-position-horizontal:center;mso-position-horizontal-relative:margin" filled="f" stroked="f">
          <v:textbox style="mso-fit-shape-to-text:t" inset="0,0,0,0">
            <w:txbxContent>
              <w:p w14:paraId="58BFBEA2" w14:textId="77777777" w:rsidR="00C92A56" w:rsidRDefault="00C92A56">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B21D40" w:rsidRPr="00B21D40">
                  <w:rPr>
                    <w:noProof/>
                  </w:rPr>
                  <w:t>5</w:t>
                </w:r>
                <w:r>
                  <w:rPr>
                    <w:rFonts w:hint="eastAsia"/>
                    <w:sz w:val="18"/>
                  </w:rPr>
                  <w:fldChar w:fldCharType="end"/>
                </w:r>
                <w:r>
                  <w:rPr>
                    <w:rFonts w:hint="eastAsia"/>
                    <w:sz w:val="18"/>
                  </w:rPr>
                  <w:t xml:space="preserve"> </w:t>
                </w:r>
                <w:r>
                  <w:rPr>
                    <w:rFonts w:hint="eastAsia"/>
                    <w:sz w:val="1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C231" w14:textId="77777777" w:rsidR="00070A25" w:rsidRDefault="00070A25">
      <w:r>
        <w:separator/>
      </w:r>
    </w:p>
  </w:footnote>
  <w:footnote w:type="continuationSeparator" w:id="0">
    <w:p w14:paraId="5B3DF33C" w14:textId="77777777" w:rsidR="00070A25" w:rsidRDefault="00070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E705" w14:textId="77777777" w:rsidR="00C92A56" w:rsidRDefault="00C92A56">
    <w:pPr>
      <w:rPr>
        <w:rFonts w:hint="eastAsia"/>
        <w:u w:val="single"/>
      </w:rPr>
    </w:pPr>
    <w:r>
      <w:rPr>
        <w:rFonts w:hint="eastAsia"/>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lvl w:ilvl="0">
      <w:start w:val="1"/>
      <w:numFmt w:val="decimal"/>
      <w:suff w:val="space"/>
      <w:lvlText w:val="%1."/>
      <w:lvlJc w:val="left"/>
    </w:lvl>
  </w:abstractNum>
  <w:abstractNum w:abstractNumId="1" w15:restartNumberingAfterBreak="0">
    <w:nsid w:val="0000000F"/>
    <w:multiLevelType w:val="singleLevel"/>
    <w:tmpl w:val="0000000F"/>
    <w:lvl w:ilvl="0">
      <w:start w:val="1"/>
      <w:numFmt w:val="chineseCounting"/>
      <w:suff w:val="nothing"/>
      <w:lvlText w:val="%1、"/>
      <w:lvlJc w:val="left"/>
    </w:lvl>
  </w:abstractNum>
  <w:abstractNum w:abstractNumId="2" w15:restartNumberingAfterBreak="0">
    <w:nsid w:val="00000013"/>
    <w:multiLevelType w:val="singleLevel"/>
    <w:tmpl w:val="00000013"/>
    <w:lvl w:ilvl="0">
      <w:start w:val="2"/>
      <w:numFmt w:val="decimal"/>
      <w:suff w:val="space"/>
      <w:lvlText w:val="%1."/>
      <w:lvlJc w:val="left"/>
    </w:lvl>
  </w:abstractNum>
  <w:num w:numId="1" w16cid:durableId="1420716664">
    <w:abstractNumId w:val="1"/>
  </w:num>
  <w:num w:numId="2" w16cid:durableId="1339382852">
    <w:abstractNumId w:val="0"/>
  </w:num>
  <w:num w:numId="3" w16cid:durableId="1857963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0A25"/>
    <w:rsid w:val="00B21D40"/>
    <w:rsid w:val="00C92A56"/>
    <w:rsid w:val="00EC4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BD4734E"/>
  <w15:chartTrackingRefBased/>
  <w15:docId w15:val="{D24B0B6D-359A-4621-9E1C-D6F76916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2847</Characters>
  <Application>Microsoft Office Word</Application>
  <DocSecurity>4</DocSecurity>
  <PresentationFormat/>
  <Lines>23</Lines>
  <Paragraphs>6</Paragraphs>
  <Slides>0</Slides>
  <Notes>0</Notes>
  <HiddenSlides>0</HiddenSlides>
  <MMClips>0</MMClips>
  <ScaleCrop>false</ScaleCrop>
  <Manager/>
  <Company>新视觉</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网站建设需求表</dc:title>
  <dc:subject/>
  <dc:creator>ywz</dc:creator>
  <cp:keywords/>
  <dc:description/>
  <cp:lastModifiedBy>Administrator</cp:lastModifiedBy>
  <cp:revision>2</cp:revision>
  <cp:lastPrinted>2014-05-07T03:03:26Z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2052-9.1.0.4567</vt:lpwstr>
  </property>
</Properties>
</file>